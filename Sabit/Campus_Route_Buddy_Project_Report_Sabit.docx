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A47C9" w14:textId="77777777" w:rsidR="00E1520C" w:rsidRDefault="00000000">
      <w:pPr>
        <w:pStyle w:val="Heading1"/>
      </w:pPr>
      <w:r>
        <w:rPr>
          <w:rFonts w:ascii="Times New Roman" w:eastAsia="Times New Roman" w:hAnsi="Times New Roman"/>
          <w:color w:val="000000"/>
          <w:sz w:val="32"/>
        </w:rPr>
        <w:t>2. Timeline Chart / Gantt Chart</w:t>
      </w:r>
    </w:p>
    <w:p w14:paraId="7B90AA4E" w14:textId="77777777" w:rsidR="00E1520C" w:rsidRDefault="00000000">
      <w:pPr>
        <w:spacing w:after="120"/>
        <w:jc w:val="both"/>
      </w:pPr>
      <w:r>
        <w:t>The following timeline shows the planned project activities up to the completion of the SRS and non-functional requirements section.</w:t>
      </w:r>
    </w:p>
    <w:tbl>
      <w:tblPr>
        <w:tblStyle w:val="TableGrid"/>
        <w:tblW w:w="0" w:type="auto"/>
        <w:jc w:val="center"/>
        <w:tblLook w:val="04A0" w:firstRow="1" w:lastRow="0" w:firstColumn="1" w:lastColumn="0" w:noHBand="0" w:noVBand="1"/>
      </w:tblPr>
      <w:tblGrid>
        <w:gridCol w:w="3744"/>
        <w:gridCol w:w="648"/>
        <w:gridCol w:w="648"/>
        <w:gridCol w:w="648"/>
        <w:gridCol w:w="648"/>
        <w:gridCol w:w="648"/>
        <w:gridCol w:w="648"/>
        <w:gridCol w:w="1224"/>
      </w:tblGrid>
      <w:tr w:rsidR="00E1520C" w14:paraId="45E9A60F" w14:textId="77777777">
        <w:trPr>
          <w:cantSplit/>
          <w:tblHeader/>
          <w:jc w:val="center"/>
        </w:trPr>
        <w:tc>
          <w:tcPr>
            <w:tcW w:w="374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7E26CB1" w14:textId="77777777" w:rsidR="00E1520C" w:rsidRDefault="00000000">
            <w:pPr>
              <w:spacing w:after="0" w:line="240" w:lineRule="auto"/>
              <w:jc w:val="center"/>
            </w:pPr>
            <w:r>
              <w:rPr>
                <w:b/>
                <w:sz w:val="22"/>
              </w:rPr>
              <w:t>Task</w:t>
            </w:r>
          </w:p>
        </w:tc>
        <w:tc>
          <w:tcPr>
            <w:tcW w:w="64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470B3F8" w14:textId="77777777" w:rsidR="00E1520C" w:rsidRDefault="00000000">
            <w:pPr>
              <w:spacing w:after="0" w:line="240" w:lineRule="auto"/>
              <w:jc w:val="center"/>
            </w:pPr>
            <w:r>
              <w:rPr>
                <w:b/>
                <w:sz w:val="22"/>
              </w:rPr>
              <w:t>W1</w:t>
            </w:r>
          </w:p>
        </w:tc>
        <w:tc>
          <w:tcPr>
            <w:tcW w:w="64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2B4F9B3" w14:textId="77777777" w:rsidR="00E1520C" w:rsidRDefault="00000000">
            <w:pPr>
              <w:spacing w:after="0" w:line="240" w:lineRule="auto"/>
              <w:jc w:val="center"/>
            </w:pPr>
            <w:r>
              <w:rPr>
                <w:b/>
                <w:sz w:val="22"/>
              </w:rPr>
              <w:t>W2</w:t>
            </w:r>
          </w:p>
        </w:tc>
        <w:tc>
          <w:tcPr>
            <w:tcW w:w="64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3DC223D" w14:textId="77777777" w:rsidR="00E1520C" w:rsidRDefault="00000000">
            <w:pPr>
              <w:spacing w:after="0" w:line="240" w:lineRule="auto"/>
              <w:jc w:val="center"/>
            </w:pPr>
            <w:r>
              <w:rPr>
                <w:b/>
                <w:sz w:val="22"/>
              </w:rPr>
              <w:t>W3</w:t>
            </w:r>
          </w:p>
        </w:tc>
        <w:tc>
          <w:tcPr>
            <w:tcW w:w="64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F1A72AD" w14:textId="77777777" w:rsidR="00E1520C" w:rsidRDefault="00000000">
            <w:pPr>
              <w:spacing w:after="0" w:line="240" w:lineRule="auto"/>
              <w:jc w:val="center"/>
            </w:pPr>
            <w:r>
              <w:rPr>
                <w:b/>
                <w:sz w:val="22"/>
              </w:rPr>
              <w:t>W4</w:t>
            </w:r>
          </w:p>
        </w:tc>
        <w:tc>
          <w:tcPr>
            <w:tcW w:w="64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4AE1BA3" w14:textId="77777777" w:rsidR="00E1520C" w:rsidRDefault="00000000">
            <w:pPr>
              <w:spacing w:after="0" w:line="240" w:lineRule="auto"/>
              <w:jc w:val="center"/>
            </w:pPr>
            <w:r>
              <w:rPr>
                <w:b/>
                <w:sz w:val="22"/>
              </w:rPr>
              <w:t>W5</w:t>
            </w:r>
          </w:p>
        </w:tc>
        <w:tc>
          <w:tcPr>
            <w:tcW w:w="64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666E5F4" w14:textId="77777777" w:rsidR="00E1520C" w:rsidRDefault="00000000">
            <w:pPr>
              <w:spacing w:after="0" w:line="240" w:lineRule="auto"/>
              <w:jc w:val="center"/>
            </w:pPr>
            <w:r>
              <w:rPr>
                <w:b/>
                <w:sz w:val="22"/>
              </w:rPr>
              <w:t>W6</w:t>
            </w:r>
          </w:p>
        </w:tc>
        <w:tc>
          <w:tcPr>
            <w:tcW w:w="122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4907BC9" w14:textId="77777777" w:rsidR="00E1520C" w:rsidRDefault="00000000">
            <w:pPr>
              <w:spacing w:after="0" w:line="240" w:lineRule="auto"/>
              <w:jc w:val="center"/>
            </w:pPr>
            <w:r>
              <w:rPr>
                <w:b/>
                <w:sz w:val="22"/>
              </w:rPr>
              <w:t>Remarks</w:t>
            </w:r>
          </w:p>
        </w:tc>
      </w:tr>
      <w:tr w:rsidR="00E1520C" w14:paraId="47B8BFB0" w14:textId="77777777">
        <w:trPr>
          <w:cantSplit/>
          <w:jc w:val="center"/>
        </w:trPr>
        <w:tc>
          <w:tcPr>
            <w:tcW w:w="3744" w:type="dxa"/>
            <w:tcBorders>
              <w:top w:val="single" w:sz="4" w:space="0" w:color="000000"/>
              <w:left w:val="single" w:sz="4" w:space="0" w:color="000000"/>
              <w:bottom w:val="single" w:sz="4" w:space="0" w:color="000000"/>
              <w:right w:val="single" w:sz="4" w:space="0" w:color="000000"/>
            </w:tcBorders>
            <w:vAlign w:val="center"/>
          </w:tcPr>
          <w:p w14:paraId="2F9477B3" w14:textId="77777777" w:rsidR="00E1520C" w:rsidRDefault="00000000">
            <w:pPr>
              <w:spacing w:after="0" w:line="240" w:lineRule="auto"/>
            </w:pPr>
            <w:r>
              <w:rPr>
                <w:sz w:val="22"/>
              </w:rPr>
              <w:t>Project idea selection and problem analysis</w:t>
            </w:r>
          </w:p>
        </w:tc>
        <w:tc>
          <w:tcPr>
            <w:tcW w:w="648" w:type="dxa"/>
            <w:tcBorders>
              <w:top w:val="single" w:sz="4" w:space="0" w:color="000000"/>
              <w:left w:val="single" w:sz="4" w:space="0" w:color="000000"/>
              <w:bottom w:val="single" w:sz="4" w:space="0" w:color="000000"/>
              <w:right w:val="single" w:sz="4" w:space="0" w:color="000000"/>
            </w:tcBorders>
            <w:vAlign w:val="center"/>
          </w:tcPr>
          <w:p w14:paraId="6DC0D73B" w14:textId="77777777" w:rsidR="00E1520C" w:rsidRDefault="00000000">
            <w:pPr>
              <w:spacing w:after="0" w:line="240" w:lineRule="auto"/>
              <w:jc w:val="center"/>
            </w:pPr>
            <w:r>
              <w:t>✔️</w:t>
            </w:r>
          </w:p>
        </w:tc>
        <w:tc>
          <w:tcPr>
            <w:tcW w:w="648" w:type="dxa"/>
            <w:tcBorders>
              <w:top w:val="single" w:sz="4" w:space="0" w:color="000000"/>
              <w:left w:val="single" w:sz="4" w:space="0" w:color="000000"/>
              <w:bottom w:val="single" w:sz="4" w:space="0" w:color="000000"/>
              <w:right w:val="single" w:sz="4" w:space="0" w:color="000000"/>
            </w:tcBorders>
            <w:vAlign w:val="center"/>
          </w:tcPr>
          <w:p w14:paraId="1A0DDE09"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210BAC74"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57E3A5EC"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53612906"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516FA04C" w14:textId="77777777" w:rsidR="00E1520C" w:rsidRDefault="00E1520C">
            <w:pPr>
              <w:spacing w:after="0" w:line="240" w:lineRule="auto"/>
              <w:jc w:val="center"/>
            </w:pPr>
          </w:p>
        </w:tc>
        <w:tc>
          <w:tcPr>
            <w:tcW w:w="1224" w:type="dxa"/>
            <w:tcBorders>
              <w:top w:val="single" w:sz="4" w:space="0" w:color="000000"/>
              <w:left w:val="single" w:sz="4" w:space="0" w:color="000000"/>
              <w:bottom w:val="single" w:sz="4" w:space="0" w:color="000000"/>
              <w:right w:val="single" w:sz="4" w:space="0" w:color="000000"/>
            </w:tcBorders>
            <w:vAlign w:val="center"/>
          </w:tcPr>
          <w:p w14:paraId="42656AA3" w14:textId="77777777" w:rsidR="00E1520C" w:rsidRDefault="00E1520C">
            <w:pPr>
              <w:spacing w:after="0" w:line="240" w:lineRule="auto"/>
              <w:jc w:val="center"/>
            </w:pPr>
          </w:p>
        </w:tc>
      </w:tr>
      <w:tr w:rsidR="00E1520C" w14:paraId="6AA0B08A" w14:textId="77777777">
        <w:trPr>
          <w:cantSplit/>
          <w:jc w:val="center"/>
        </w:trPr>
        <w:tc>
          <w:tcPr>
            <w:tcW w:w="3744" w:type="dxa"/>
            <w:tcBorders>
              <w:top w:val="single" w:sz="4" w:space="0" w:color="000000"/>
              <w:left w:val="single" w:sz="4" w:space="0" w:color="000000"/>
              <w:bottom w:val="single" w:sz="4" w:space="0" w:color="000000"/>
              <w:right w:val="single" w:sz="4" w:space="0" w:color="000000"/>
            </w:tcBorders>
            <w:vAlign w:val="center"/>
          </w:tcPr>
          <w:p w14:paraId="159E9FED" w14:textId="77777777" w:rsidR="00E1520C" w:rsidRDefault="00000000">
            <w:pPr>
              <w:spacing w:after="0" w:line="240" w:lineRule="auto"/>
            </w:pPr>
            <w:r>
              <w:rPr>
                <w:sz w:val="22"/>
              </w:rPr>
              <w:t>Background study and target user identification</w:t>
            </w:r>
          </w:p>
        </w:tc>
        <w:tc>
          <w:tcPr>
            <w:tcW w:w="648" w:type="dxa"/>
            <w:tcBorders>
              <w:top w:val="single" w:sz="4" w:space="0" w:color="000000"/>
              <w:left w:val="single" w:sz="4" w:space="0" w:color="000000"/>
              <w:bottom w:val="single" w:sz="4" w:space="0" w:color="000000"/>
              <w:right w:val="single" w:sz="4" w:space="0" w:color="000000"/>
            </w:tcBorders>
            <w:vAlign w:val="center"/>
          </w:tcPr>
          <w:p w14:paraId="016A0A8A" w14:textId="77777777" w:rsidR="00E1520C" w:rsidRDefault="00000000">
            <w:pPr>
              <w:spacing w:after="0" w:line="240" w:lineRule="auto"/>
              <w:jc w:val="center"/>
            </w:pPr>
            <w:r>
              <w:t>✔️</w:t>
            </w:r>
          </w:p>
        </w:tc>
        <w:tc>
          <w:tcPr>
            <w:tcW w:w="648" w:type="dxa"/>
            <w:tcBorders>
              <w:top w:val="single" w:sz="4" w:space="0" w:color="000000"/>
              <w:left w:val="single" w:sz="4" w:space="0" w:color="000000"/>
              <w:bottom w:val="single" w:sz="4" w:space="0" w:color="000000"/>
              <w:right w:val="single" w:sz="4" w:space="0" w:color="000000"/>
            </w:tcBorders>
            <w:vAlign w:val="center"/>
          </w:tcPr>
          <w:p w14:paraId="5C22EF87"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434BEC01"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52A9BF20"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55160385"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4891D770" w14:textId="77777777" w:rsidR="00E1520C" w:rsidRDefault="00E1520C">
            <w:pPr>
              <w:spacing w:after="0" w:line="240" w:lineRule="auto"/>
              <w:jc w:val="center"/>
            </w:pPr>
          </w:p>
        </w:tc>
        <w:tc>
          <w:tcPr>
            <w:tcW w:w="1224" w:type="dxa"/>
            <w:tcBorders>
              <w:top w:val="single" w:sz="4" w:space="0" w:color="000000"/>
              <w:left w:val="single" w:sz="4" w:space="0" w:color="000000"/>
              <w:bottom w:val="single" w:sz="4" w:space="0" w:color="000000"/>
              <w:right w:val="single" w:sz="4" w:space="0" w:color="000000"/>
            </w:tcBorders>
            <w:vAlign w:val="center"/>
          </w:tcPr>
          <w:p w14:paraId="1E02C087" w14:textId="77777777" w:rsidR="00E1520C" w:rsidRDefault="00E1520C">
            <w:pPr>
              <w:spacing w:after="0" w:line="240" w:lineRule="auto"/>
              <w:jc w:val="center"/>
            </w:pPr>
          </w:p>
        </w:tc>
      </w:tr>
      <w:tr w:rsidR="00E1520C" w14:paraId="6ED81473" w14:textId="77777777">
        <w:trPr>
          <w:cantSplit/>
          <w:jc w:val="center"/>
        </w:trPr>
        <w:tc>
          <w:tcPr>
            <w:tcW w:w="3744" w:type="dxa"/>
            <w:tcBorders>
              <w:top w:val="single" w:sz="4" w:space="0" w:color="000000"/>
              <w:left w:val="single" w:sz="4" w:space="0" w:color="000000"/>
              <w:bottom w:val="single" w:sz="4" w:space="0" w:color="000000"/>
              <w:right w:val="single" w:sz="4" w:space="0" w:color="000000"/>
            </w:tcBorders>
            <w:vAlign w:val="center"/>
          </w:tcPr>
          <w:p w14:paraId="31A1927F" w14:textId="77777777" w:rsidR="00E1520C" w:rsidRDefault="00000000">
            <w:pPr>
              <w:spacing w:after="0" w:line="240" w:lineRule="auto"/>
            </w:pPr>
            <w:r>
              <w:rPr>
                <w:sz w:val="22"/>
              </w:rPr>
              <w:t>Requirement collection and user story preparation</w:t>
            </w:r>
          </w:p>
        </w:tc>
        <w:tc>
          <w:tcPr>
            <w:tcW w:w="648" w:type="dxa"/>
            <w:tcBorders>
              <w:top w:val="single" w:sz="4" w:space="0" w:color="000000"/>
              <w:left w:val="single" w:sz="4" w:space="0" w:color="000000"/>
              <w:bottom w:val="single" w:sz="4" w:space="0" w:color="000000"/>
              <w:right w:val="single" w:sz="4" w:space="0" w:color="000000"/>
            </w:tcBorders>
            <w:vAlign w:val="center"/>
          </w:tcPr>
          <w:p w14:paraId="1E7DEF5A"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605401AC" w14:textId="77777777" w:rsidR="00E1520C" w:rsidRDefault="00000000">
            <w:pPr>
              <w:spacing w:after="0" w:line="240" w:lineRule="auto"/>
              <w:jc w:val="center"/>
            </w:pPr>
            <w:r>
              <w:t>✔️</w:t>
            </w:r>
          </w:p>
        </w:tc>
        <w:tc>
          <w:tcPr>
            <w:tcW w:w="648" w:type="dxa"/>
            <w:tcBorders>
              <w:top w:val="single" w:sz="4" w:space="0" w:color="000000"/>
              <w:left w:val="single" w:sz="4" w:space="0" w:color="000000"/>
              <w:bottom w:val="single" w:sz="4" w:space="0" w:color="000000"/>
              <w:right w:val="single" w:sz="4" w:space="0" w:color="000000"/>
            </w:tcBorders>
            <w:vAlign w:val="center"/>
          </w:tcPr>
          <w:p w14:paraId="11D1033F"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1A76409C"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45996767"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2920C63E" w14:textId="77777777" w:rsidR="00E1520C" w:rsidRDefault="00E1520C">
            <w:pPr>
              <w:spacing w:after="0" w:line="240" w:lineRule="auto"/>
              <w:jc w:val="center"/>
            </w:pPr>
          </w:p>
        </w:tc>
        <w:tc>
          <w:tcPr>
            <w:tcW w:w="1224" w:type="dxa"/>
            <w:tcBorders>
              <w:top w:val="single" w:sz="4" w:space="0" w:color="000000"/>
              <w:left w:val="single" w:sz="4" w:space="0" w:color="000000"/>
              <w:bottom w:val="single" w:sz="4" w:space="0" w:color="000000"/>
              <w:right w:val="single" w:sz="4" w:space="0" w:color="000000"/>
            </w:tcBorders>
            <w:vAlign w:val="center"/>
          </w:tcPr>
          <w:p w14:paraId="6961FA9C" w14:textId="77777777" w:rsidR="00E1520C" w:rsidRDefault="00E1520C">
            <w:pPr>
              <w:spacing w:after="0" w:line="240" w:lineRule="auto"/>
              <w:jc w:val="center"/>
            </w:pPr>
          </w:p>
        </w:tc>
      </w:tr>
      <w:tr w:rsidR="00E1520C" w14:paraId="4868E62B" w14:textId="77777777">
        <w:trPr>
          <w:cantSplit/>
          <w:jc w:val="center"/>
        </w:trPr>
        <w:tc>
          <w:tcPr>
            <w:tcW w:w="3744" w:type="dxa"/>
            <w:tcBorders>
              <w:top w:val="single" w:sz="4" w:space="0" w:color="000000"/>
              <w:left w:val="single" w:sz="4" w:space="0" w:color="000000"/>
              <w:bottom w:val="single" w:sz="4" w:space="0" w:color="000000"/>
              <w:right w:val="single" w:sz="4" w:space="0" w:color="000000"/>
            </w:tcBorders>
            <w:vAlign w:val="center"/>
          </w:tcPr>
          <w:p w14:paraId="7295818D" w14:textId="77777777" w:rsidR="00E1520C" w:rsidRDefault="00000000">
            <w:pPr>
              <w:spacing w:after="0" w:line="240" w:lineRule="auto"/>
            </w:pPr>
            <w:r>
              <w:rPr>
                <w:sz w:val="22"/>
              </w:rPr>
              <w:t>Process model selection and justification</w:t>
            </w:r>
          </w:p>
        </w:tc>
        <w:tc>
          <w:tcPr>
            <w:tcW w:w="648" w:type="dxa"/>
            <w:tcBorders>
              <w:top w:val="single" w:sz="4" w:space="0" w:color="000000"/>
              <w:left w:val="single" w:sz="4" w:space="0" w:color="000000"/>
              <w:bottom w:val="single" w:sz="4" w:space="0" w:color="000000"/>
              <w:right w:val="single" w:sz="4" w:space="0" w:color="000000"/>
            </w:tcBorders>
            <w:vAlign w:val="center"/>
          </w:tcPr>
          <w:p w14:paraId="6C97EF23"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1BBE07BB"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643B47B4" w14:textId="77777777" w:rsidR="00E1520C" w:rsidRDefault="00000000">
            <w:pPr>
              <w:spacing w:after="0" w:line="240" w:lineRule="auto"/>
              <w:jc w:val="center"/>
            </w:pPr>
            <w:r>
              <w:t>✔️</w:t>
            </w:r>
          </w:p>
        </w:tc>
        <w:tc>
          <w:tcPr>
            <w:tcW w:w="648" w:type="dxa"/>
            <w:tcBorders>
              <w:top w:val="single" w:sz="4" w:space="0" w:color="000000"/>
              <w:left w:val="single" w:sz="4" w:space="0" w:color="000000"/>
              <w:bottom w:val="single" w:sz="4" w:space="0" w:color="000000"/>
              <w:right w:val="single" w:sz="4" w:space="0" w:color="000000"/>
            </w:tcBorders>
            <w:vAlign w:val="center"/>
          </w:tcPr>
          <w:p w14:paraId="513ABC20"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554FFB81"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78706292" w14:textId="77777777" w:rsidR="00E1520C" w:rsidRDefault="00E1520C">
            <w:pPr>
              <w:spacing w:after="0" w:line="240" w:lineRule="auto"/>
              <w:jc w:val="center"/>
            </w:pPr>
          </w:p>
        </w:tc>
        <w:tc>
          <w:tcPr>
            <w:tcW w:w="1224" w:type="dxa"/>
            <w:tcBorders>
              <w:top w:val="single" w:sz="4" w:space="0" w:color="000000"/>
              <w:left w:val="single" w:sz="4" w:space="0" w:color="000000"/>
              <w:bottom w:val="single" w:sz="4" w:space="0" w:color="000000"/>
              <w:right w:val="single" w:sz="4" w:space="0" w:color="000000"/>
            </w:tcBorders>
            <w:vAlign w:val="center"/>
          </w:tcPr>
          <w:p w14:paraId="0A826BA9" w14:textId="77777777" w:rsidR="00E1520C" w:rsidRDefault="00E1520C">
            <w:pPr>
              <w:spacing w:after="0" w:line="240" w:lineRule="auto"/>
              <w:jc w:val="center"/>
            </w:pPr>
          </w:p>
        </w:tc>
      </w:tr>
      <w:tr w:rsidR="00E1520C" w14:paraId="4B2BEC9F" w14:textId="77777777">
        <w:trPr>
          <w:cantSplit/>
          <w:jc w:val="center"/>
        </w:trPr>
        <w:tc>
          <w:tcPr>
            <w:tcW w:w="3744" w:type="dxa"/>
            <w:tcBorders>
              <w:top w:val="single" w:sz="4" w:space="0" w:color="000000"/>
              <w:left w:val="single" w:sz="4" w:space="0" w:color="000000"/>
              <w:bottom w:val="single" w:sz="4" w:space="0" w:color="000000"/>
              <w:right w:val="single" w:sz="4" w:space="0" w:color="000000"/>
            </w:tcBorders>
            <w:vAlign w:val="center"/>
          </w:tcPr>
          <w:p w14:paraId="7B52ED2A" w14:textId="77777777" w:rsidR="00E1520C" w:rsidRDefault="00000000">
            <w:pPr>
              <w:spacing w:after="0" w:line="240" w:lineRule="auto"/>
            </w:pPr>
            <w:r>
              <w:rPr>
                <w:sz w:val="22"/>
              </w:rPr>
              <w:t>Scope and feature definition</w:t>
            </w:r>
          </w:p>
        </w:tc>
        <w:tc>
          <w:tcPr>
            <w:tcW w:w="648" w:type="dxa"/>
            <w:tcBorders>
              <w:top w:val="single" w:sz="4" w:space="0" w:color="000000"/>
              <w:left w:val="single" w:sz="4" w:space="0" w:color="000000"/>
              <w:bottom w:val="single" w:sz="4" w:space="0" w:color="000000"/>
              <w:right w:val="single" w:sz="4" w:space="0" w:color="000000"/>
            </w:tcBorders>
            <w:vAlign w:val="center"/>
          </w:tcPr>
          <w:p w14:paraId="37615387"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2BCE31D8"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205AF01B" w14:textId="77777777" w:rsidR="00E1520C" w:rsidRDefault="00000000">
            <w:pPr>
              <w:spacing w:after="0" w:line="240" w:lineRule="auto"/>
              <w:jc w:val="center"/>
            </w:pPr>
            <w:r>
              <w:t>✔️</w:t>
            </w:r>
          </w:p>
        </w:tc>
        <w:tc>
          <w:tcPr>
            <w:tcW w:w="648" w:type="dxa"/>
            <w:tcBorders>
              <w:top w:val="single" w:sz="4" w:space="0" w:color="000000"/>
              <w:left w:val="single" w:sz="4" w:space="0" w:color="000000"/>
              <w:bottom w:val="single" w:sz="4" w:space="0" w:color="000000"/>
              <w:right w:val="single" w:sz="4" w:space="0" w:color="000000"/>
            </w:tcBorders>
            <w:vAlign w:val="center"/>
          </w:tcPr>
          <w:p w14:paraId="5BB9FDF8"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0950FBD9"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02DA64C4" w14:textId="77777777" w:rsidR="00E1520C" w:rsidRDefault="00E1520C">
            <w:pPr>
              <w:spacing w:after="0" w:line="240" w:lineRule="auto"/>
              <w:jc w:val="center"/>
            </w:pPr>
          </w:p>
        </w:tc>
        <w:tc>
          <w:tcPr>
            <w:tcW w:w="1224" w:type="dxa"/>
            <w:tcBorders>
              <w:top w:val="single" w:sz="4" w:space="0" w:color="000000"/>
              <w:left w:val="single" w:sz="4" w:space="0" w:color="000000"/>
              <w:bottom w:val="single" w:sz="4" w:space="0" w:color="000000"/>
              <w:right w:val="single" w:sz="4" w:space="0" w:color="000000"/>
            </w:tcBorders>
            <w:vAlign w:val="center"/>
          </w:tcPr>
          <w:p w14:paraId="0F5857C5" w14:textId="77777777" w:rsidR="00E1520C" w:rsidRDefault="00E1520C">
            <w:pPr>
              <w:spacing w:after="0" w:line="240" w:lineRule="auto"/>
              <w:jc w:val="center"/>
            </w:pPr>
          </w:p>
        </w:tc>
      </w:tr>
      <w:tr w:rsidR="00E1520C" w14:paraId="71904452" w14:textId="77777777">
        <w:trPr>
          <w:cantSplit/>
          <w:jc w:val="center"/>
        </w:trPr>
        <w:tc>
          <w:tcPr>
            <w:tcW w:w="3744" w:type="dxa"/>
            <w:tcBorders>
              <w:top w:val="single" w:sz="4" w:space="0" w:color="000000"/>
              <w:left w:val="single" w:sz="4" w:space="0" w:color="000000"/>
              <w:bottom w:val="single" w:sz="4" w:space="0" w:color="000000"/>
              <w:right w:val="single" w:sz="4" w:space="0" w:color="000000"/>
            </w:tcBorders>
            <w:vAlign w:val="center"/>
          </w:tcPr>
          <w:p w14:paraId="6F216840" w14:textId="77777777" w:rsidR="00E1520C" w:rsidRDefault="00000000">
            <w:pPr>
              <w:spacing w:after="0" w:line="240" w:lineRule="auto"/>
            </w:pPr>
            <w:r>
              <w:rPr>
                <w:sz w:val="22"/>
              </w:rPr>
              <w:t>Figma wireframe planning</w:t>
            </w:r>
          </w:p>
        </w:tc>
        <w:tc>
          <w:tcPr>
            <w:tcW w:w="648" w:type="dxa"/>
            <w:tcBorders>
              <w:top w:val="single" w:sz="4" w:space="0" w:color="000000"/>
              <w:left w:val="single" w:sz="4" w:space="0" w:color="000000"/>
              <w:bottom w:val="single" w:sz="4" w:space="0" w:color="000000"/>
              <w:right w:val="single" w:sz="4" w:space="0" w:color="000000"/>
            </w:tcBorders>
            <w:vAlign w:val="center"/>
          </w:tcPr>
          <w:p w14:paraId="6FA94CF1"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4CF9B6C1"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22E4F809"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450C36A7" w14:textId="77777777" w:rsidR="00E1520C" w:rsidRDefault="00000000">
            <w:pPr>
              <w:spacing w:after="0" w:line="240" w:lineRule="auto"/>
              <w:jc w:val="center"/>
            </w:pPr>
            <w:r>
              <w:t>✔️</w:t>
            </w:r>
          </w:p>
        </w:tc>
        <w:tc>
          <w:tcPr>
            <w:tcW w:w="648" w:type="dxa"/>
            <w:tcBorders>
              <w:top w:val="single" w:sz="4" w:space="0" w:color="000000"/>
              <w:left w:val="single" w:sz="4" w:space="0" w:color="000000"/>
              <w:bottom w:val="single" w:sz="4" w:space="0" w:color="000000"/>
              <w:right w:val="single" w:sz="4" w:space="0" w:color="000000"/>
            </w:tcBorders>
            <w:vAlign w:val="center"/>
          </w:tcPr>
          <w:p w14:paraId="00998627"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1CBC45B6" w14:textId="77777777" w:rsidR="00E1520C" w:rsidRDefault="00E1520C">
            <w:pPr>
              <w:spacing w:after="0" w:line="240" w:lineRule="auto"/>
              <w:jc w:val="center"/>
            </w:pPr>
          </w:p>
        </w:tc>
        <w:tc>
          <w:tcPr>
            <w:tcW w:w="1224" w:type="dxa"/>
            <w:tcBorders>
              <w:top w:val="single" w:sz="4" w:space="0" w:color="000000"/>
              <w:left w:val="single" w:sz="4" w:space="0" w:color="000000"/>
              <w:bottom w:val="single" w:sz="4" w:space="0" w:color="000000"/>
              <w:right w:val="single" w:sz="4" w:space="0" w:color="000000"/>
            </w:tcBorders>
            <w:vAlign w:val="center"/>
          </w:tcPr>
          <w:p w14:paraId="7DCB0BCA" w14:textId="77777777" w:rsidR="00E1520C" w:rsidRDefault="00E1520C">
            <w:pPr>
              <w:spacing w:after="0" w:line="240" w:lineRule="auto"/>
              <w:jc w:val="center"/>
            </w:pPr>
          </w:p>
        </w:tc>
      </w:tr>
      <w:tr w:rsidR="00E1520C" w14:paraId="2CF7B614" w14:textId="77777777">
        <w:trPr>
          <w:cantSplit/>
          <w:jc w:val="center"/>
        </w:trPr>
        <w:tc>
          <w:tcPr>
            <w:tcW w:w="3744" w:type="dxa"/>
            <w:tcBorders>
              <w:top w:val="single" w:sz="4" w:space="0" w:color="000000"/>
              <w:left w:val="single" w:sz="4" w:space="0" w:color="000000"/>
              <w:bottom w:val="single" w:sz="4" w:space="0" w:color="000000"/>
              <w:right w:val="single" w:sz="4" w:space="0" w:color="000000"/>
            </w:tcBorders>
            <w:vAlign w:val="center"/>
          </w:tcPr>
          <w:p w14:paraId="4699F0A7" w14:textId="77777777" w:rsidR="00E1520C" w:rsidRDefault="00000000">
            <w:pPr>
              <w:spacing w:after="0" w:line="240" w:lineRule="auto"/>
            </w:pPr>
            <w:r>
              <w:rPr>
                <w:sz w:val="22"/>
              </w:rPr>
              <w:t>User story board finalization</w:t>
            </w:r>
          </w:p>
        </w:tc>
        <w:tc>
          <w:tcPr>
            <w:tcW w:w="648" w:type="dxa"/>
            <w:tcBorders>
              <w:top w:val="single" w:sz="4" w:space="0" w:color="000000"/>
              <w:left w:val="single" w:sz="4" w:space="0" w:color="000000"/>
              <w:bottom w:val="single" w:sz="4" w:space="0" w:color="000000"/>
              <w:right w:val="single" w:sz="4" w:space="0" w:color="000000"/>
            </w:tcBorders>
            <w:vAlign w:val="center"/>
          </w:tcPr>
          <w:p w14:paraId="1AB2220B"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3ED0BEA3"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692E475B"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2F746D96" w14:textId="77777777" w:rsidR="00E1520C" w:rsidRDefault="00000000">
            <w:pPr>
              <w:spacing w:after="0" w:line="240" w:lineRule="auto"/>
              <w:jc w:val="center"/>
            </w:pPr>
            <w:r>
              <w:t>✔️</w:t>
            </w:r>
          </w:p>
        </w:tc>
        <w:tc>
          <w:tcPr>
            <w:tcW w:w="648" w:type="dxa"/>
            <w:tcBorders>
              <w:top w:val="single" w:sz="4" w:space="0" w:color="000000"/>
              <w:left w:val="single" w:sz="4" w:space="0" w:color="000000"/>
              <w:bottom w:val="single" w:sz="4" w:space="0" w:color="000000"/>
              <w:right w:val="single" w:sz="4" w:space="0" w:color="000000"/>
            </w:tcBorders>
            <w:vAlign w:val="center"/>
          </w:tcPr>
          <w:p w14:paraId="209CF32E"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4029DD77" w14:textId="77777777" w:rsidR="00E1520C" w:rsidRDefault="00E1520C">
            <w:pPr>
              <w:spacing w:after="0" w:line="240" w:lineRule="auto"/>
              <w:jc w:val="center"/>
            </w:pPr>
          </w:p>
        </w:tc>
        <w:tc>
          <w:tcPr>
            <w:tcW w:w="1224" w:type="dxa"/>
            <w:tcBorders>
              <w:top w:val="single" w:sz="4" w:space="0" w:color="000000"/>
              <w:left w:val="single" w:sz="4" w:space="0" w:color="000000"/>
              <w:bottom w:val="single" w:sz="4" w:space="0" w:color="000000"/>
              <w:right w:val="single" w:sz="4" w:space="0" w:color="000000"/>
            </w:tcBorders>
            <w:vAlign w:val="center"/>
          </w:tcPr>
          <w:p w14:paraId="2121E916" w14:textId="77777777" w:rsidR="00E1520C" w:rsidRDefault="00E1520C">
            <w:pPr>
              <w:spacing w:after="0" w:line="240" w:lineRule="auto"/>
              <w:jc w:val="center"/>
            </w:pPr>
          </w:p>
        </w:tc>
      </w:tr>
      <w:tr w:rsidR="00E1520C" w14:paraId="3A9D96FE" w14:textId="77777777">
        <w:trPr>
          <w:cantSplit/>
          <w:jc w:val="center"/>
        </w:trPr>
        <w:tc>
          <w:tcPr>
            <w:tcW w:w="3744" w:type="dxa"/>
            <w:tcBorders>
              <w:top w:val="single" w:sz="4" w:space="0" w:color="000000"/>
              <w:left w:val="single" w:sz="4" w:space="0" w:color="000000"/>
              <w:bottom w:val="single" w:sz="4" w:space="0" w:color="000000"/>
              <w:right w:val="single" w:sz="4" w:space="0" w:color="000000"/>
            </w:tcBorders>
            <w:vAlign w:val="center"/>
          </w:tcPr>
          <w:p w14:paraId="3610E2E0" w14:textId="77777777" w:rsidR="00E1520C" w:rsidRDefault="00000000">
            <w:pPr>
              <w:spacing w:after="0" w:line="240" w:lineRule="auto"/>
            </w:pPr>
            <w:r>
              <w:rPr>
                <w:sz w:val="22"/>
              </w:rPr>
              <w:t>Requirements Traceability Matrix</w:t>
            </w:r>
          </w:p>
        </w:tc>
        <w:tc>
          <w:tcPr>
            <w:tcW w:w="648" w:type="dxa"/>
            <w:tcBorders>
              <w:top w:val="single" w:sz="4" w:space="0" w:color="000000"/>
              <w:left w:val="single" w:sz="4" w:space="0" w:color="000000"/>
              <w:bottom w:val="single" w:sz="4" w:space="0" w:color="000000"/>
              <w:right w:val="single" w:sz="4" w:space="0" w:color="000000"/>
            </w:tcBorders>
            <w:vAlign w:val="center"/>
          </w:tcPr>
          <w:p w14:paraId="40DC7B66"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6576D198"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1A539062"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12D6C31D"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5407FC43" w14:textId="77777777" w:rsidR="00E1520C" w:rsidRDefault="00000000">
            <w:pPr>
              <w:spacing w:after="0" w:line="240" w:lineRule="auto"/>
              <w:jc w:val="center"/>
            </w:pPr>
            <w:r>
              <w:t>✔️</w:t>
            </w:r>
          </w:p>
        </w:tc>
        <w:tc>
          <w:tcPr>
            <w:tcW w:w="648" w:type="dxa"/>
            <w:tcBorders>
              <w:top w:val="single" w:sz="4" w:space="0" w:color="000000"/>
              <w:left w:val="single" w:sz="4" w:space="0" w:color="000000"/>
              <w:bottom w:val="single" w:sz="4" w:space="0" w:color="000000"/>
              <w:right w:val="single" w:sz="4" w:space="0" w:color="000000"/>
            </w:tcBorders>
            <w:vAlign w:val="center"/>
          </w:tcPr>
          <w:p w14:paraId="5165702E" w14:textId="77777777" w:rsidR="00E1520C" w:rsidRDefault="00E1520C">
            <w:pPr>
              <w:spacing w:after="0" w:line="240" w:lineRule="auto"/>
              <w:jc w:val="center"/>
            </w:pPr>
          </w:p>
        </w:tc>
        <w:tc>
          <w:tcPr>
            <w:tcW w:w="1224" w:type="dxa"/>
            <w:tcBorders>
              <w:top w:val="single" w:sz="4" w:space="0" w:color="000000"/>
              <w:left w:val="single" w:sz="4" w:space="0" w:color="000000"/>
              <w:bottom w:val="single" w:sz="4" w:space="0" w:color="000000"/>
              <w:right w:val="single" w:sz="4" w:space="0" w:color="000000"/>
            </w:tcBorders>
            <w:vAlign w:val="center"/>
          </w:tcPr>
          <w:p w14:paraId="3B8D6662" w14:textId="77777777" w:rsidR="00E1520C" w:rsidRDefault="00E1520C">
            <w:pPr>
              <w:spacing w:after="0" w:line="240" w:lineRule="auto"/>
              <w:jc w:val="both"/>
            </w:pPr>
          </w:p>
        </w:tc>
      </w:tr>
      <w:tr w:rsidR="00E1520C" w14:paraId="47709400" w14:textId="77777777">
        <w:trPr>
          <w:cantSplit/>
          <w:jc w:val="center"/>
        </w:trPr>
        <w:tc>
          <w:tcPr>
            <w:tcW w:w="3744" w:type="dxa"/>
            <w:tcBorders>
              <w:top w:val="single" w:sz="4" w:space="0" w:color="000000"/>
              <w:left w:val="single" w:sz="4" w:space="0" w:color="000000"/>
              <w:bottom w:val="single" w:sz="4" w:space="0" w:color="000000"/>
              <w:right w:val="single" w:sz="4" w:space="0" w:color="000000"/>
            </w:tcBorders>
            <w:vAlign w:val="center"/>
          </w:tcPr>
          <w:p w14:paraId="4AB65C80" w14:textId="77777777" w:rsidR="00E1520C" w:rsidRDefault="00000000">
            <w:pPr>
              <w:spacing w:after="0" w:line="240" w:lineRule="auto"/>
            </w:pPr>
            <w:r>
              <w:rPr>
                <w:sz w:val="22"/>
              </w:rPr>
              <w:t>Functional requirements writing</w:t>
            </w:r>
          </w:p>
        </w:tc>
        <w:tc>
          <w:tcPr>
            <w:tcW w:w="648" w:type="dxa"/>
            <w:tcBorders>
              <w:top w:val="single" w:sz="4" w:space="0" w:color="000000"/>
              <w:left w:val="single" w:sz="4" w:space="0" w:color="000000"/>
              <w:bottom w:val="single" w:sz="4" w:space="0" w:color="000000"/>
              <w:right w:val="single" w:sz="4" w:space="0" w:color="000000"/>
            </w:tcBorders>
            <w:vAlign w:val="center"/>
          </w:tcPr>
          <w:p w14:paraId="51076640"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23EA9798"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79C65CBC"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49E0932E"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477B215B" w14:textId="77777777" w:rsidR="00E1520C" w:rsidRDefault="00000000">
            <w:pPr>
              <w:spacing w:after="0" w:line="240" w:lineRule="auto"/>
              <w:jc w:val="center"/>
            </w:pPr>
            <w:r>
              <w:t>✔️</w:t>
            </w:r>
          </w:p>
        </w:tc>
        <w:tc>
          <w:tcPr>
            <w:tcW w:w="648" w:type="dxa"/>
            <w:tcBorders>
              <w:top w:val="single" w:sz="4" w:space="0" w:color="000000"/>
              <w:left w:val="single" w:sz="4" w:space="0" w:color="000000"/>
              <w:bottom w:val="single" w:sz="4" w:space="0" w:color="000000"/>
              <w:right w:val="single" w:sz="4" w:space="0" w:color="000000"/>
            </w:tcBorders>
            <w:vAlign w:val="center"/>
          </w:tcPr>
          <w:p w14:paraId="59BB6B23" w14:textId="77777777" w:rsidR="00E1520C" w:rsidRDefault="00E1520C">
            <w:pPr>
              <w:spacing w:after="0" w:line="240" w:lineRule="auto"/>
              <w:jc w:val="center"/>
            </w:pPr>
          </w:p>
        </w:tc>
        <w:tc>
          <w:tcPr>
            <w:tcW w:w="1224" w:type="dxa"/>
            <w:tcBorders>
              <w:top w:val="single" w:sz="4" w:space="0" w:color="000000"/>
              <w:left w:val="single" w:sz="4" w:space="0" w:color="000000"/>
              <w:bottom w:val="single" w:sz="4" w:space="0" w:color="000000"/>
              <w:right w:val="single" w:sz="4" w:space="0" w:color="000000"/>
            </w:tcBorders>
            <w:vAlign w:val="center"/>
          </w:tcPr>
          <w:p w14:paraId="0609F7B5" w14:textId="77777777" w:rsidR="00E1520C" w:rsidRDefault="00E1520C">
            <w:pPr>
              <w:spacing w:after="0" w:line="240" w:lineRule="auto"/>
              <w:jc w:val="center"/>
            </w:pPr>
          </w:p>
        </w:tc>
      </w:tr>
      <w:tr w:rsidR="00E1520C" w14:paraId="61D852BD" w14:textId="77777777">
        <w:trPr>
          <w:cantSplit/>
          <w:jc w:val="center"/>
        </w:trPr>
        <w:tc>
          <w:tcPr>
            <w:tcW w:w="3744" w:type="dxa"/>
            <w:tcBorders>
              <w:top w:val="single" w:sz="4" w:space="0" w:color="000000"/>
              <w:left w:val="single" w:sz="4" w:space="0" w:color="000000"/>
              <w:bottom w:val="single" w:sz="4" w:space="0" w:color="000000"/>
              <w:right w:val="single" w:sz="4" w:space="0" w:color="000000"/>
            </w:tcBorders>
            <w:vAlign w:val="center"/>
          </w:tcPr>
          <w:p w14:paraId="44EA9526" w14:textId="77777777" w:rsidR="00E1520C" w:rsidRDefault="00000000">
            <w:pPr>
              <w:spacing w:after="0" w:line="240" w:lineRule="auto"/>
            </w:pPr>
            <w:r>
              <w:rPr>
                <w:sz w:val="22"/>
              </w:rPr>
              <w:t>Non-functional requirements writing</w:t>
            </w:r>
          </w:p>
        </w:tc>
        <w:tc>
          <w:tcPr>
            <w:tcW w:w="648" w:type="dxa"/>
            <w:tcBorders>
              <w:top w:val="single" w:sz="4" w:space="0" w:color="000000"/>
              <w:left w:val="single" w:sz="4" w:space="0" w:color="000000"/>
              <w:bottom w:val="single" w:sz="4" w:space="0" w:color="000000"/>
              <w:right w:val="single" w:sz="4" w:space="0" w:color="000000"/>
            </w:tcBorders>
            <w:vAlign w:val="center"/>
          </w:tcPr>
          <w:p w14:paraId="7668A1C7"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27133A5E"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27B2F15B"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16E1F54C"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758C11CA"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19936088" w14:textId="77777777" w:rsidR="00E1520C" w:rsidRDefault="00000000">
            <w:pPr>
              <w:spacing w:after="0" w:line="240" w:lineRule="auto"/>
              <w:jc w:val="center"/>
            </w:pPr>
            <w:r>
              <w:t>✔️</w:t>
            </w:r>
          </w:p>
        </w:tc>
        <w:tc>
          <w:tcPr>
            <w:tcW w:w="1224" w:type="dxa"/>
            <w:tcBorders>
              <w:top w:val="single" w:sz="4" w:space="0" w:color="000000"/>
              <w:left w:val="single" w:sz="4" w:space="0" w:color="000000"/>
              <w:bottom w:val="single" w:sz="4" w:space="0" w:color="000000"/>
              <w:right w:val="single" w:sz="4" w:space="0" w:color="000000"/>
            </w:tcBorders>
            <w:vAlign w:val="center"/>
          </w:tcPr>
          <w:p w14:paraId="45EAF57B" w14:textId="77777777" w:rsidR="00E1520C" w:rsidRDefault="00E1520C">
            <w:pPr>
              <w:spacing w:after="0" w:line="240" w:lineRule="auto"/>
              <w:jc w:val="center"/>
            </w:pPr>
          </w:p>
        </w:tc>
      </w:tr>
      <w:tr w:rsidR="00E1520C" w14:paraId="3E3F0995" w14:textId="77777777">
        <w:trPr>
          <w:cantSplit/>
          <w:jc w:val="center"/>
        </w:trPr>
        <w:tc>
          <w:tcPr>
            <w:tcW w:w="3744" w:type="dxa"/>
            <w:tcBorders>
              <w:top w:val="single" w:sz="4" w:space="0" w:color="000000"/>
              <w:left w:val="single" w:sz="4" w:space="0" w:color="000000"/>
              <w:bottom w:val="single" w:sz="4" w:space="0" w:color="000000"/>
              <w:right w:val="single" w:sz="4" w:space="0" w:color="000000"/>
            </w:tcBorders>
            <w:vAlign w:val="center"/>
          </w:tcPr>
          <w:p w14:paraId="42EAFB72" w14:textId="77777777" w:rsidR="00E1520C" w:rsidRDefault="00000000">
            <w:pPr>
              <w:spacing w:after="0" w:line="240" w:lineRule="auto"/>
            </w:pPr>
            <w:r>
              <w:rPr>
                <w:sz w:val="22"/>
              </w:rPr>
              <w:t>Report review and correction</w:t>
            </w:r>
          </w:p>
        </w:tc>
        <w:tc>
          <w:tcPr>
            <w:tcW w:w="648" w:type="dxa"/>
            <w:tcBorders>
              <w:top w:val="single" w:sz="4" w:space="0" w:color="000000"/>
              <w:left w:val="single" w:sz="4" w:space="0" w:color="000000"/>
              <w:bottom w:val="single" w:sz="4" w:space="0" w:color="000000"/>
              <w:right w:val="single" w:sz="4" w:space="0" w:color="000000"/>
            </w:tcBorders>
            <w:vAlign w:val="center"/>
          </w:tcPr>
          <w:p w14:paraId="4BBD15A3"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2FF3E429"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3A84B97C"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10CC938E"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13456955" w14:textId="77777777" w:rsidR="00E1520C" w:rsidRDefault="00E1520C">
            <w:pPr>
              <w:spacing w:after="0" w:line="240" w:lineRule="auto"/>
              <w:jc w:val="center"/>
            </w:pPr>
          </w:p>
        </w:tc>
        <w:tc>
          <w:tcPr>
            <w:tcW w:w="648" w:type="dxa"/>
            <w:tcBorders>
              <w:top w:val="single" w:sz="4" w:space="0" w:color="000000"/>
              <w:left w:val="single" w:sz="4" w:space="0" w:color="000000"/>
              <w:bottom w:val="single" w:sz="4" w:space="0" w:color="000000"/>
              <w:right w:val="single" w:sz="4" w:space="0" w:color="000000"/>
            </w:tcBorders>
            <w:vAlign w:val="center"/>
          </w:tcPr>
          <w:p w14:paraId="68E6A4F0" w14:textId="77777777" w:rsidR="00E1520C" w:rsidRDefault="00000000">
            <w:pPr>
              <w:spacing w:after="0" w:line="240" w:lineRule="auto"/>
              <w:jc w:val="center"/>
            </w:pPr>
            <w:r>
              <w:t>✔️</w:t>
            </w:r>
          </w:p>
        </w:tc>
        <w:tc>
          <w:tcPr>
            <w:tcW w:w="1224" w:type="dxa"/>
            <w:tcBorders>
              <w:top w:val="single" w:sz="4" w:space="0" w:color="000000"/>
              <w:left w:val="single" w:sz="4" w:space="0" w:color="000000"/>
              <w:bottom w:val="single" w:sz="4" w:space="0" w:color="000000"/>
              <w:right w:val="single" w:sz="4" w:space="0" w:color="000000"/>
            </w:tcBorders>
            <w:vAlign w:val="center"/>
          </w:tcPr>
          <w:p w14:paraId="73527AD4" w14:textId="77777777" w:rsidR="00E1520C" w:rsidRDefault="00E1520C">
            <w:pPr>
              <w:spacing w:after="0" w:line="240" w:lineRule="auto"/>
              <w:jc w:val="center"/>
            </w:pPr>
          </w:p>
        </w:tc>
      </w:tr>
    </w:tbl>
    <w:p w14:paraId="135F68A2" w14:textId="77777777" w:rsidR="00E1520C" w:rsidRDefault="00000000">
      <w:pPr>
        <w:pStyle w:val="Heading1"/>
      </w:pPr>
      <w:r>
        <w:rPr>
          <w:rFonts w:ascii="Times New Roman" w:eastAsia="Times New Roman" w:hAnsi="Times New Roman"/>
          <w:color w:val="000000"/>
          <w:sz w:val="32"/>
        </w:rPr>
        <w:t>3. SOFTWARE REQUIREMENTS SPECIFICATION (SRS) / PRD</w:t>
      </w:r>
    </w:p>
    <w:p w14:paraId="4E3DB79D" w14:textId="77777777" w:rsidR="00E1520C" w:rsidRDefault="00000000">
      <w:pPr>
        <w:spacing w:after="120"/>
        <w:jc w:val="both"/>
      </w:pPr>
      <w:r>
        <w:t>This section defines the scope, features, actors, user stories, traceability, functional requirements, and non-functional requirements of Campus Route Buddy.</w:t>
      </w:r>
    </w:p>
    <w:p w14:paraId="30B9D4AF" w14:textId="77777777" w:rsidR="00E1520C" w:rsidRDefault="00000000">
      <w:pPr>
        <w:pStyle w:val="Heading2"/>
      </w:pPr>
      <w:r>
        <w:rPr>
          <w:rFonts w:ascii="Times New Roman" w:eastAsia="Times New Roman" w:hAnsi="Times New Roman"/>
          <w:color w:val="000000"/>
          <w:sz w:val="28"/>
        </w:rPr>
        <w:t>3.1 Scopes and Features</w:t>
      </w:r>
    </w:p>
    <w:p w14:paraId="6420FE76" w14:textId="77777777" w:rsidR="00E1520C" w:rsidRDefault="00000000">
      <w:pPr>
        <w:spacing w:after="120"/>
      </w:pPr>
      <w:r>
        <w:rPr>
          <w:b/>
        </w:rPr>
        <w:t>Project Scope</w:t>
      </w:r>
    </w:p>
    <w:p w14:paraId="60CEDA3E" w14:textId="77777777" w:rsidR="00E1520C" w:rsidRDefault="00000000">
      <w:pPr>
        <w:spacing w:after="120"/>
        <w:jc w:val="both"/>
      </w:pPr>
      <w:r>
        <w:t>Campus Route Buddy is a mobile-first route-matching and safe travel companion system for university students. The current Figma prototype covers student onboarding, login, profile creation, identity verification, route request creation, suggested buddies, route groups, meeting point selection, trip details, group chat, safety actions, trusted contact sharing, reviews, reports, travel history, and the admin control panel.</w:t>
      </w:r>
    </w:p>
    <w:p w14:paraId="7A977382" w14:textId="77777777" w:rsidR="00E1520C" w:rsidRDefault="00000000">
      <w:r>
        <w:rPr>
          <w:b/>
        </w:rPr>
        <w:t>Actors and Roles</w:t>
      </w:r>
    </w:p>
    <w:p w14:paraId="1F372D27" w14:textId="77777777" w:rsidR="00E1520C" w:rsidRDefault="00000000">
      <w:pPr>
        <w:pStyle w:val="ListBullet"/>
        <w:jc w:val="both"/>
      </w:pPr>
      <w:r>
        <w:t>Student: The primary user who creates and manages a profile, completes university verification, creates route requests, views suggested buddies, sends/receives requests, joins or creates route groups, selects meeting points, uses chat, shares trip summaries, calls 999, submits reviews/reports, and views travel history.</w:t>
      </w:r>
    </w:p>
    <w:p w14:paraId="22CBEC70" w14:textId="77777777" w:rsidR="00E1520C" w:rsidRDefault="00000000">
      <w:pPr>
        <w:pStyle w:val="ListBullet"/>
        <w:jc w:val="both"/>
      </w:pPr>
      <w:r>
        <w:t xml:space="preserve">Admin: The administrative user who logs into the control panel, views dashboard statistics, approves/rejects verifications, reviews safety reports, suspends unsafe accounts, searches student </w:t>
      </w:r>
      <w:r>
        <w:lastRenderedPageBreak/>
        <w:t>profiles, views trip records, manages meeting points, manages permissions, edits admin profile, changes password, and views system logs.</w:t>
      </w:r>
    </w:p>
    <w:p w14:paraId="043A522B" w14:textId="77777777" w:rsidR="00E1520C" w:rsidRDefault="00000000">
      <w:pPr>
        <w:pStyle w:val="ListBullet"/>
        <w:jc w:val="both"/>
      </w:pPr>
      <w:r>
        <w:t>Trusted Contact: An external safety-support actor who does not need to create an app account. A trusted contact can open a read-only shared trip view and see limited trip details shared by a student, such as trip reference, destination area, meeting point, group information and trip status.</w:t>
      </w:r>
    </w:p>
    <w:p w14:paraId="4C6EE80E" w14:textId="77777777" w:rsidR="00E1520C" w:rsidRDefault="00000000">
      <w:pPr>
        <w:spacing w:after="120"/>
      </w:pPr>
      <w:r>
        <w:rPr>
          <w:b/>
        </w:rPr>
        <w:t>In Scope</w:t>
      </w:r>
    </w:p>
    <w:p w14:paraId="55C92FE9" w14:textId="77777777" w:rsidR="00E1520C" w:rsidRDefault="00000000">
      <w:pPr>
        <w:pStyle w:val="ListBullet"/>
        <w:spacing w:after="40"/>
        <w:jc w:val="both"/>
      </w:pPr>
      <w:r>
        <w:t>Welcome screen, student login, profile creation, profile management, logout, forgot password, OTP verification, and password reset.</w:t>
      </w:r>
    </w:p>
    <w:p w14:paraId="223FDAC8" w14:textId="77777777" w:rsidR="00E1520C" w:rsidRDefault="00000000">
      <w:pPr>
        <w:pStyle w:val="ListBullet"/>
        <w:spacing w:after="40"/>
        <w:jc w:val="both"/>
      </w:pPr>
      <w:r>
        <w:t>University identity verification using student ID evidence or university email, with Pending/Verified status.</w:t>
      </w:r>
    </w:p>
    <w:p w14:paraId="06B8FC08" w14:textId="77777777" w:rsidR="00E1520C" w:rsidRDefault="00000000">
      <w:pPr>
        <w:pStyle w:val="ListBullet"/>
        <w:spacing w:after="40"/>
        <w:jc w:val="both"/>
      </w:pPr>
      <w:r>
        <w:t>Travel request creation using start location, destination, departure time, and travel mode.</w:t>
      </w:r>
    </w:p>
    <w:p w14:paraId="01A97C6D" w14:textId="77777777" w:rsidR="00E1520C" w:rsidRDefault="00000000">
      <w:pPr>
        <w:pStyle w:val="ListBullet"/>
        <w:spacing w:after="40"/>
        <w:jc w:val="both"/>
      </w:pPr>
      <w:r>
        <w:t>Suggested route buddy list showing verified students, route information, rating, and match percentage.</w:t>
      </w:r>
    </w:p>
    <w:p w14:paraId="5E1719F1" w14:textId="77777777" w:rsidR="00E1520C" w:rsidRDefault="00000000">
      <w:pPr>
        <w:pStyle w:val="ListBullet"/>
        <w:spacing w:after="40"/>
        <w:jc w:val="both"/>
      </w:pPr>
      <w:r>
        <w:t>Route buddy profile view with limited verified information, safety indicators, rating, route and common route details.</w:t>
      </w:r>
    </w:p>
    <w:p w14:paraId="374B232C" w14:textId="77777777" w:rsidR="00E1520C" w:rsidRDefault="00000000">
      <w:pPr>
        <w:pStyle w:val="ListBullet"/>
        <w:spacing w:after="40"/>
        <w:jc w:val="both"/>
      </w:pPr>
      <w:r>
        <w:t>Route buddy request sending, request-sent confirmation, and accept/reject management for received requests.</w:t>
      </w:r>
    </w:p>
    <w:p w14:paraId="58910E26" w14:textId="77777777" w:rsidR="00E1520C" w:rsidRDefault="00000000">
      <w:pPr>
        <w:pStyle w:val="ListBullet"/>
        <w:spacing w:after="40"/>
        <w:jc w:val="both"/>
      </w:pPr>
      <w:r>
        <w:t>Nearby route group viewing, route group creation, route group joining, group status, and member information.</w:t>
      </w:r>
    </w:p>
    <w:p w14:paraId="4FD8A65D" w14:textId="77777777" w:rsidR="00E1520C" w:rsidRDefault="00000000">
      <w:pPr>
        <w:pStyle w:val="ListBullet"/>
        <w:spacing w:after="40"/>
        <w:jc w:val="both"/>
      </w:pPr>
      <w:r>
        <w:t>Approved campus meeting point selection and confirmation.</w:t>
      </w:r>
    </w:p>
    <w:p w14:paraId="45732077" w14:textId="77777777" w:rsidR="00E1520C" w:rsidRDefault="00000000">
      <w:pPr>
        <w:pStyle w:val="ListBullet"/>
        <w:spacing w:after="40"/>
        <w:jc w:val="both"/>
      </w:pPr>
      <w:r>
        <w:t>Trip detail viewing, trip status tracking, group chat, mark-as-completed flow, review and report submission.</w:t>
      </w:r>
    </w:p>
    <w:p w14:paraId="6CB15789" w14:textId="77777777" w:rsidR="00E1520C" w:rsidRDefault="00000000">
      <w:pPr>
        <w:pStyle w:val="ListBullet"/>
        <w:spacing w:after="40"/>
        <w:jc w:val="both"/>
      </w:pPr>
      <w:r>
        <w:t>Route-related group chat for accepted route group members.</w:t>
      </w:r>
    </w:p>
    <w:p w14:paraId="6A780898" w14:textId="77777777" w:rsidR="00E1520C" w:rsidRDefault="00000000">
      <w:pPr>
        <w:pStyle w:val="ListBullet"/>
        <w:spacing w:after="40"/>
        <w:jc w:val="both"/>
      </w:pPr>
      <w:r>
        <w:t>Safety screen with emergency help, call 999, call trusted contact, share trip summary, and report incident options.</w:t>
      </w:r>
    </w:p>
    <w:p w14:paraId="19EEA9BB" w14:textId="77777777" w:rsidR="00E1520C" w:rsidRDefault="00000000">
      <w:pPr>
        <w:pStyle w:val="ListBullet"/>
        <w:spacing w:after="40"/>
        <w:jc w:val="both"/>
      </w:pPr>
      <w:r>
        <w:t>Travel history with status badges such as Completed and Cancelled.</w:t>
      </w:r>
    </w:p>
    <w:p w14:paraId="73F21DBB" w14:textId="77777777" w:rsidR="00E1520C" w:rsidRDefault="00000000">
      <w:pPr>
        <w:pStyle w:val="ListBullet"/>
        <w:spacing w:after="40"/>
        <w:jc w:val="both"/>
      </w:pPr>
      <w:r>
        <w:t>Admin control panel for dashboard, verifications, safety reports, student profiles, trip records, meeting points, admin profile, permissions and system logs.</w:t>
      </w:r>
    </w:p>
    <w:p w14:paraId="2A6B94FB" w14:textId="77777777" w:rsidR="00E1520C" w:rsidRDefault="00000000">
      <w:pPr>
        <w:spacing w:after="120"/>
      </w:pPr>
      <w:r>
        <w:rPr>
          <w:b/>
        </w:rPr>
        <w:t>Out of Scope</w:t>
      </w:r>
    </w:p>
    <w:p w14:paraId="7C3F395F" w14:textId="77777777" w:rsidR="00E1520C" w:rsidRDefault="00000000">
      <w:pPr>
        <w:pStyle w:val="ListBullet"/>
        <w:spacing w:after="40"/>
      </w:pPr>
      <w:r>
        <w:t>The system will not calculate transportation cost or divide fares between students.</w:t>
      </w:r>
    </w:p>
    <w:p w14:paraId="2088E9B3" w14:textId="77777777" w:rsidR="00E1520C" w:rsidRDefault="00000000">
      <w:pPr>
        <w:pStyle w:val="ListBullet"/>
        <w:spacing w:after="40"/>
      </w:pPr>
      <w:r>
        <w:t>The system will not manage payment or financial transactions.</w:t>
      </w:r>
    </w:p>
    <w:p w14:paraId="3F7A38FE" w14:textId="77777777" w:rsidR="00E1520C" w:rsidRDefault="00000000">
      <w:pPr>
        <w:pStyle w:val="ListBullet"/>
        <w:spacing w:after="40"/>
      </w:pPr>
      <w:r>
        <w:t>The system will not display exact home addresses publicly.</w:t>
      </w:r>
    </w:p>
    <w:p w14:paraId="4EE92E42" w14:textId="77777777" w:rsidR="00E1520C" w:rsidRDefault="00000000">
      <w:pPr>
        <w:pStyle w:val="ListBullet"/>
        <w:spacing w:after="40"/>
      </w:pPr>
      <w:r>
        <w:t>The system will not provide a full real-time navigation system like ride-sharing platforms.</w:t>
      </w:r>
    </w:p>
    <w:p w14:paraId="62A0667A" w14:textId="77777777" w:rsidR="00E1520C" w:rsidRDefault="00000000">
      <w:pPr>
        <w:pStyle w:val="ListBullet"/>
        <w:spacing w:after="40"/>
      </w:pPr>
      <w:r>
        <w:t>The current course version focuses on design, SRS, and Figma prototype, not complete coded implementation.</w:t>
      </w:r>
    </w:p>
    <w:p w14:paraId="3E88419E" w14:textId="77777777" w:rsidR="00E1520C" w:rsidRDefault="00000000">
      <w:pPr>
        <w:pStyle w:val="ListBullet"/>
        <w:jc w:val="both"/>
      </w:pPr>
      <w:r>
        <w:t>Trusted contacts will not be allowed to log in, modify trip status, join group chat, or view private student profile details. They can only view the shared read-only trip summary.</w:t>
      </w:r>
    </w:p>
    <w:p w14:paraId="4C302029" w14:textId="77777777" w:rsidR="00671113" w:rsidRDefault="00671113">
      <w:pPr>
        <w:spacing w:after="120"/>
        <w:rPr>
          <w:b/>
        </w:rPr>
      </w:pPr>
    </w:p>
    <w:p w14:paraId="0C4A2870" w14:textId="09BDAA04" w:rsidR="00E1520C" w:rsidRDefault="00000000">
      <w:pPr>
        <w:spacing w:after="120"/>
      </w:pPr>
      <w:r>
        <w:rPr>
          <w:b/>
        </w:rPr>
        <w:lastRenderedPageBreak/>
        <w:t>Major Features</w:t>
      </w:r>
    </w:p>
    <w:tbl>
      <w:tblPr>
        <w:tblStyle w:val="TableGrid"/>
        <w:tblW w:w="0" w:type="auto"/>
        <w:jc w:val="center"/>
        <w:tblLook w:val="04A0" w:firstRow="1" w:lastRow="0" w:firstColumn="1" w:lastColumn="0" w:noHBand="0" w:noVBand="1"/>
      </w:tblPr>
      <w:tblGrid>
        <w:gridCol w:w="1152"/>
        <w:gridCol w:w="2448"/>
        <w:gridCol w:w="5760"/>
      </w:tblGrid>
      <w:tr w:rsidR="00E1520C" w14:paraId="4EBF8C29" w14:textId="77777777">
        <w:trPr>
          <w:cantSplit/>
          <w:tblHeade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3FE0298" w14:textId="77777777" w:rsidR="00E1520C" w:rsidRDefault="00000000">
            <w:pPr>
              <w:spacing w:after="0" w:line="240" w:lineRule="auto"/>
            </w:pPr>
            <w:r>
              <w:rPr>
                <w:b/>
                <w:sz w:val="17"/>
              </w:rPr>
              <w:t>Feature ID</w:t>
            </w:r>
          </w:p>
        </w:tc>
        <w:tc>
          <w:tcPr>
            <w:tcW w:w="244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2B633A6" w14:textId="77777777" w:rsidR="00E1520C" w:rsidRDefault="00000000">
            <w:pPr>
              <w:spacing w:after="0" w:line="240" w:lineRule="auto"/>
            </w:pPr>
            <w:r>
              <w:rPr>
                <w:b/>
                <w:sz w:val="17"/>
              </w:rPr>
              <w:t>Feature Name</w:t>
            </w:r>
          </w:p>
        </w:tc>
        <w:tc>
          <w:tcPr>
            <w:tcW w:w="576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2E82425" w14:textId="77777777" w:rsidR="00E1520C" w:rsidRDefault="00000000">
            <w:pPr>
              <w:spacing w:after="0" w:line="240" w:lineRule="auto"/>
            </w:pPr>
            <w:r>
              <w:rPr>
                <w:b/>
                <w:sz w:val="17"/>
              </w:rPr>
              <w:t>Description</w:t>
            </w:r>
          </w:p>
        </w:tc>
      </w:tr>
      <w:tr w:rsidR="00E1520C" w14:paraId="0B129BBF" w14:textId="77777777">
        <w:trPr>
          <w:jc w:val="center"/>
        </w:trPr>
        <w:tc>
          <w:tcPr>
            <w:tcW w:w="1152" w:type="dxa"/>
            <w:vAlign w:val="center"/>
          </w:tcPr>
          <w:p w14:paraId="2570F051" w14:textId="77777777" w:rsidR="00E1520C" w:rsidRDefault="00000000">
            <w:pPr>
              <w:spacing w:after="0" w:line="240" w:lineRule="auto"/>
            </w:pPr>
            <w:r>
              <w:rPr>
                <w:sz w:val="17"/>
              </w:rPr>
              <w:t>F-01</w:t>
            </w:r>
          </w:p>
        </w:tc>
        <w:tc>
          <w:tcPr>
            <w:tcW w:w="2448" w:type="dxa"/>
            <w:vAlign w:val="center"/>
          </w:tcPr>
          <w:p w14:paraId="78C00AB8" w14:textId="77777777" w:rsidR="00E1520C" w:rsidRDefault="00000000">
            <w:pPr>
              <w:spacing w:after="0" w:line="240" w:lineRule="auto"/>
            </w:pPr>
            <w:r>
              <w:rPr>
                <w:sz w:val="17"/>
              </w:rPr>
              <w:t>Onboarding and Access</w:t>
            </w:r>
          </w:p>
        </w:tc>
        <w:tc>
          <w:tcPr>
            <w:tcW w:w="5760" w:type="dxa"/>
            <w:vAlign w:val="center"/>
          </w:tcPr>
          <w:p w14:paraId="7A6836FE" w14:textId="77777777" w:rsidR="00E1520C" w:rsidRDefault="00000000">
            <w:pPr>
              <w:spacing w:after="0" w:line="240" w:lineRule="auto"/>
            </w:pPr>
            <w:r>
              <w:rPr>
                <w:sz w:val="17"/>
              </w:rPr>
              <w:t>Welcome screen, get started flow, student login, admin login option, and account access.</w:t>
            </w:r>
          </w:p>
        </w:tc>
      </w:tr>
      <w:tr w:rsidR="00E1520C" w14:paraId="3541D441" w14:textId="77777777">
        <w:trPr>
          <w:jc w:val="center"/>
        </w:trPr>
        <w:tc>
          <w:tcPr>
            <w:tcW w:w="1152" w:type="dxa"/>
            <w:vAlign w:val="center"/>
          </w:tcPr>
          <w:p w14:paraId="63EDB066" w14:textId="77777777" w:rsidR="00E1520C" w:rsidRDefault="00000000">
            <w:pPr>
              <w:spacing w:after="0" w:line="240" w:lineRule="auto"/>
            </w:pPr>
            <w:r>
              <w:rPr>
                <w:sz w:val="17"/>
              </w:rPr>
              <w:t>F-02</w:t>
            </w:r>
          </w:p>
        </w:tc>
        <w:tc>
          <w:tcPr>
            <w:tcW w:w="2448" w:type="dxa"/>
            <w:vAlign w:val="center"/>
          </w:tcPr>
          <w:p w14:paraId="309513DE" w14:textId="77777777" w:rsidR="00E1520C" w:rsidRDefault="00000000">
            <w:pPr>
              <w:spacing w:after="0" w:line="240" w:lineRule="auto"/>
            </w:pPr>
            <w:r>
              <w:rPr>
                <w:sz w:val="17"/>
              </w:rPr>
              <w:t>Student Account Management</w:t>
            </w:r>
          </w:p>
        </w:tc>
        <w:tc>
          <w:tcPr>
            <w:tcW w:w="5760" w:type="dxa"/>
            <w:vAlign w:val="center"/>
          </w:tcPr>
          <w:p w14:paraId="62280B2E" w14:textId="77777777" w:rsidR="00E1520C" w:rsidRDefault="00000000">
            <w:pPr>
              <w:spacing w:after="0" w:line="240" w:lineRule="auto"/>
            </w:pPr>
            <w:r>
              <w:rPr>
                <w:sz w:val="17"/>
              </w:rPr>
              <w:t>Create profile, view profile, edit profile, change password, reset password, and logout.</w:t>
            </w:r>
          </w:p>
        </w:tc>
      </w:tr>
      <w:tr w:rsidR="00E1520C" w14:paraId="16C2B29F" w14:textId="77777777">
        <w:trPr>
          <w:jc w:val="center"/>
        </w:trPr>
        <w:tc>
          <w:tcPr>
            <w:tcW w:w="1152" w:type="dxa"/>
            <w:vAlign w:val="center"/>
          </w:tcPr>
          <w:p w14:paraId="397894B6" w14:textId="77777777" w:rsidR="00E1520C" w:rsidRDefault="00000000">
            <w:pPr>
              <w:spacing w:after="0" w:line="240" w:lineRule="auto"/>
            </w:pPr>
            <w:r>
              <w:rPr>
                <w:sz w:val="17"/>
              </w:rPr>
              <w:t>F-03</w:t>
            </w:r>
          </w:p>
        </w:tc>
        <w:tc>
          <w:tcPr>
            <w:tcW w:w="2448" w:type="dxa"/>
            <w:vAlign w:val="center"/>
          </w:tcPr>
          <w:p w14:paraId="61EDCE73" w14:textId="77777777" w:rsidR="00E1520C" w:rsidRDefault="00000000">
            <w:pPr>
              <w:spacing w:after="0" w:line="240" w:lineRule="auto"/>
            </w:pPr>
            <w:r>
              <w:rPr>
                <w:sz w:val="17"/>
              </w:rPr>
              <w:t>Student Verification</w:t>
            </w:r>
          </w:p>
        </w:tc>
        <w:tc>
          <w:tcPr>
            <w:tcW w:w="5760" w:type="dxa"/>
            <w:vAlign w:val="center"/>
          </w:tcPr>
          <w:p w14:paraId="7B1604CA" w14:textId="77777777" w:rsidR="00E1520C" w:rsidRDefault="00000000">
            <w:pPr>
              <w:spacing w:after="0" w:line="240" w:lineRule="auto"/>
            </w:pPr>
            <w:r>
              <w:rPr>
                <w:sz w:val="17"/>
              </w:rPr>
              <w:t>Students submit university email or student ID evidence and view Pending or Verified status.</w:t>
            </w:r>
          </w:p>
        </w:tc>
      </w:tr>
      <w:tr w:rsidR="00E1520C" w14:paraId="39E38F40" w14:textId="77777777">
        <w:trPr>
          <w:jc w:val="center"/>
        </w:trPr>
        <w:tc>
          <w:tcPr>
            <w:tcW w:w="1152" w:type="dxa"/>
            <w:vAlign w:val="center"/>
          </w:tcPr>
          <w:p w14:paraId="464B2D57" w14:textId="77777777" w:rsidR="00E1520C" w:rsidRDefault="00000000">
            <w:pPr>
              <w:spacing w:after="0" w:line="240" w:lineRule="auto"/>
            </w:pPr>
            <w:r>
              <w:rPr>
                <w:sz w:val="17"/>
              </w:rPr>
              <w:t>F-04</w:t>
            </w:r>
          </w:p>
        </w:tc>
        <w:tc>
          <w:tcPr>
            <w:tcW w:w="2448" w:type="dxa"/>
            <w:vAlign w:val="center"/>
          </w:tcPr>
          <w:p w14:paraId="4D17498E" w14:textId="77777777" w:rsidR="00E1520C" w:rsidRDefault="00000000">
            <w:pPr>
              <w:spacing w:after="0" w:line="240" w:lineRule="auto"/>
            </w:pPr>
            <w:r>
              <w:rPr>
                <w:sz w:val="17"/>
              </w:rPr>
              <w:t>Student Dashboard</w:t>
            </w:r>
          </w:p>
        </w:tc>
        <w:tc>
          <w:tcPr>
            <w:tcW w:w="5760" w:type="dxa"/>
            <w:vAlign w:val="center"/>
          </w:tcPr>
          <w:p w14:paraId="116DBC75" w14:textId="77777777" w:rsidR="00E1520C" w:rsidRDefault="00000000">
            <w:pPr>
              <w:spacing w:after="0" w:line="240" w:lineRule="auto"/>
            </w:pPr>
            <w:r>
              <w:rPr>
                <w:sz w:val="17"/>
              </w:rPr>
              <w:t>Student home screen shows active trip status, quick actions, and verification status.</w:t>
            </w:r>
          </w:p>
        </w:tc>
      </w:tr>
      <w:tr w:rsidR="00E1520C" w14:paraId="769DEA68" w14:textId="77777777">
        <w:trPr>
          <w:jc w:val="center"/>
        </w:trPr>
        <w:tc>
          <w:tcPr>
            <w:tcW w:w="1152" w:type="dxa"/>
            <w:vAlign w:val="center"/>
          </w:tcPr>
          <w:p w14:paraId="69FB4D4F" w14:textId="77777777" w:rsidR="00E1520C" w:rsidRDefault="00000000">
            <w:pPr>
              <w:spacing w:after="0" w:line="240" w:lineRule="auto"/>
            </w:pPr>
            <w:r>
              <w:rPr>
                <w:sz w:val="17"/>
              </w:rPr>
              <w:t>F-05</w:t>
            </w:r>
          </w:p>
        </w:tc>
        <w:tc>
          <w:tcPr>
            <w:tcW w:w="2448" w:type="dxa"/>
            <w:vAlign w:val="center"/>
          </w:tcPr>
          <w:p w14:paraId="68D1BF57" w14:textId="77777777" w:rsidR="00E1520C" w:rsidRDefault="00000000">
            <w:pPr>
              <w:spacing w:after="0" w:line="240" w:lineRule="auto"/>
            </w:pPr>
            <w:r>
              <w:rPr>
                <w:sz w:val="17"/>
              </w:rPr>
              <w:t>Travel Request Management</w:t>
            </w:r>
          </w:p>
        </w:tc>
        <w:tc>
          <w:tcPr>
            <w:tcW w:w="5760" w:type="dxa"/>
            <w:vAlign w:val="center"/>
          </w:tcPr>
          <w:p w14:paraId="51A65F2C" w14:textId="77777777" w:rsidR="00E1520C" w:rsidRDefault="00000000">
            <w:pPr>
              <w:spacing w:after="0" w:line="240" w:lineRule="auto"/>
            </w:pPr>
            <w:r>
              <w:rPr>
                <w:sz w:val="17"/>
              </w:rPr>
              <w:t>Create route request with start location, destination, departure time, and travel mode.</w:t>
            </w:r>
          </w:p>
        </w:tc>
      </w:tr>
      <w:tr w:rsidR="00E1520C" w14:paraId="259B8DB6" w14:textId="77777777">
        <w:trPr>
          <w:jc w:val="center"/>
        </w:trPr>
        <w:tc>
          <w:tcPr>
            <w:tcW w:w="1152" w:type="dxa"/>
            <w:vAlign w:val="center"/>
          </w:tcPr>
          <w:p w14:paraId="2336864D" w14:textId="77777777" w:rsidR="00E1520C" w:rsidRDefault="00000000">
            <w:pPr>
              <w:spacing w:after="0" w:line="240" w:lineRule="auto"/>
            </w:pPr>
            <w:r>
              <w:rPr>
                <w:sz w:val="17"/>
              </w:rPr>
              <w:t>F-06</w:t>
            </w:r>
          </w:p>
        </w:tc>
        <w:tc>
          <w:tcPr>
            <w:tcW w:w="2448" w:type="dxa"/>
            <w:vAlign w:val="center"/>
          </w:tcPr>
          <w:p w14:paraId="7DCB0ED0" w14:textId="77777777" w:rsidR="00E1520C" w:rsidRDefault="00000000">
            <w:pPr>
              <w:spacing w:after="0" w:line="240" w:lineRule="auto"/>
            </w:pPr>
            <w:r>
              <w:rPr>
                <w:sz w:val="17"/>
              </w:rPr>
              <w:t>Route Buddy Matching</w:t>
            </w:r>
          </w:p>
        </w:tc>
        <w:tc>
          <w:tcPr>
            <w:tcW w:w="5760" w:type="dxa"/>
            <w:vAlign w:val="center"/>
          </w:tcPr>
          <w:p w14:paraId="72042F68" w14:textId="77777777" w:rsidR="00E1520C" w:rsidRDefault="00000000">
            <w:pPr>
              <w:spacing w:after="0" w:line="240" w:lineRule="auto"/>
            </w:pPr>
            <w:r>
              <w:rPr>
                <w:sz w:val="17"/>
              </w:rPr>
              <w:t>Show suggested verified students with route details, rating, distance/time, and match percentage.</w:t>
            </w:r>
          </w:p>
        </w:tc>
      </w:tr>
      <w:tr w:rsidR="00E1520C" w14:paraId="4980BE65" w14:textId="77777777">
        <w:trPr>
          <w:jc w:val="center"/>
        </w:trPr>
        <w:tc>
          <w:tcPr>
            <w:tcW w:w="1152" w:type="dxa"/>
            <w:vAlign w:val="center"/>
          </w:tcPr>
          <w:p w14:paraId="5B984C5E" w14:textId="77777777" w:rsidR="00E1520C" w:rsidRDefault="00000000">
            <w:pPr>
              <w:spacing w:after="0" w:line="240" w:lineRule="auto"/>
            </w:pPr>
            <w:r>
              <w:rPr>
                <w:sz w:val="17"/>
              </w:rPr>
              <w:t>F-07</w:t>
            </w:r>
          </w:p>
        </w:tc>
        <w:tc>
          <w:tcPr>
            <w:tcW w:w="2448" w:type="dxa"/>
            <w:vAlign w:val="center"/>
          </w:tcPr>
          <w:p w14:paraId="7CB69666" w14:textId="77777777" w:rsidR="00E1520C" w:rsidRDefault="00000000">
            <w:pPr>
              <w:spacing w:after="0" w:line="240" w:lineRule="auto"/>
            </w:pPr>
            <w:r>
              <w:rPr>
                <w:sz w:val="17"/>
              </w:rPr>
              <w:t>Route Request Handling</w:t>
            </w:r>
          </w:p>
        </w:tc>
        <w:tc>
          <w:tcPr>
            <w:tcW w:w="5760" w:type="dxa"/>
            <w:vAlign w:val="center"/>
          </w:tcPr>
          <w:p w14:paraId="03B4C89C" w14:textId="77777777" w:rsidR="00E1520C" w:rsidRDefault="00000000">
            <w:pPr>
              <w:spacing w:after="0" w:line="240" w:lineRule="auto"/>
            </w:pPr>
            <w:r>
              <w:rPr>
                <w:sz w:val="17"/>
              </w:rPr>
              <w:t>Students can send route buddy requests and accept/reject received requests.</w:t>
            </w:r>
          </w:p>
        </w:tc>
      </w:tr>
      <w:tr w:rsidR="00E1520C" w14:paraId="5CBD50A9" w14:textId="77777777">
        <w:trPr>
          <w:jc w:val="center"/>
        </w:trPr>
        <w:tc>
          <w:tcPr>
            <w:tcW w:w="1152" w:type="dxa"/>
            <w:vAlign w:val="center"/>
          </w:tcPr>
          <w:p w14:paraId="6B150B98" w14:textId="77777777" w:rsidR="00E1520C" w:rsidRDefault="00000000">
            <w:pPr>
              <w:spacing w:after="0" w:line="240" w:lineRule="auto"/>
            </w:pPr>
            <w:r>
              <w:rPr>
                <w:sz w:val="17"/>
              </w:rPr>
              <w:t>F-08</w:t>
            </w:r>
          </w:p>
        </w:tc>
        <w:tc>
          <w:tcPr>
            <w:tcW w:w="2448" w:type="dxa"/>
            <w:vAlign w:val="center"/>
          </w:tcPr>
          <w:p w14:paraId="216ABD6F" w14:textId="77777777" w:rsidR="00E1520C" w:rsidRDefault="00000000">
            <w:pPr>
              <w:spacing w:after="0" w:line="240" w:lineRule="auto"/>
            </w:pPr>
            <w:r>
              <w:rPr>
                <w:sz w:val="17"/>
              </w:rPr>
              <w:t>Route Group Management</w:t>
            </w:r>
          </w:p>
        </w:tc>
        <w:tc>
          <w:tcPr>
            <w:tcW w:w="5760" w:type="dxa"/>
            <w:vAlign w:val="center"/>
          </w:tcPr>
          <w:p w14:paraId="16F1FE81" w14:textId="77777777" w:rsidR="00E1520C" w:rsidRDefault="00000000">
            <w:pPr>
              <w:spacing w:after="0" w:line="240" w:lineRule="auto"/>
            </w:pPr>
            <w:r>
              <w:rPr>
                <w:sz w:val="17"/>
              </w:rPr>
              <w:t>Students can browse nearby groups, create a new group, view group details, and join groups.</w:t>
            </w:r>
          </w:p>
        </w:tc>
      </w:tr>
      <w:tr w:rsidR="00E1520C" w14:paraId="6D405929" w14:textId="77777777">
        <w:trPr>
          <w:jc w:val="center"/>
        </w:trPr>
        <w:tc>
          <w:tcPr>
            <w:tcW w:w="1152" w:type="dxa"/>
            <w:vAlign w:val="center"/>
          </w:tcPr>
          <w:p w14:paraId="65CC4D44" w14:textId="77777777" w:rsidR="00E1520C" w:rsidRDefault="00000000">
            <w:pPr>
              <w:spacing w:after="0" w:line="240" w:lineRule="auto"/>
            </w:pPr>
            <w:r>
              <w:rPr>
                <w:sz w:val="17"/>
              </w:rPr>
              <w:t>F-09</w:t>
            </w:r>
          </w:p>
        </w:tc>
        <w:tc>
          <w:tcPr>
            <w:tcW w:w="2448" w:type="dxa"/>
            <w:vAlign w:val="center"/>
          </w:tcPr>
          <w:p w14:paraId="69BD1CCA" w14:textId="77777777" w:rsidR="00E1520C" w:rsidRDefault="00000000">
            <w:pPr>
              <w:spacing w:after="0" w:line="240" w:lineRule="auto"/>
            </w:pPr>
            <w:r>
              <w:rPr>
                <w:sz w:val="17"/>
              </w:rPr>
              <w:t>Meeting Point Selection</w:t>
            </w:r>
          </w:p>
        </w:tc>
        <w:tc>
          <w:tcPr>
            <w:tcW w:w="5760" w:type="dxa"/>
            <w:vAlign w:val="center"/>
          </w:tcPr>
          <w:p w14:paraId="17067197" w14:textId="77777777" w:rsidR="00E1520C" w:rsidRDefault="00000000">
            <w:pPr>
              <w:spacing w:after="0" w:line="240" w:lineRule="auto"/>
            </w:pPr>
            <w:r>
              <w:rPr>
                <w:sz w:val="17"/>
              </w:rPr>
              <w:t>Students select approved campus meeting points before confirming a trip or group.</w:t>
            </w:r>
          </w:p>
        </w:tc>
      </w:tr>
      <w:tr w:rsidR="00E1520C" w14:paraId="21F7AEC4" w14:textId="77777777">
        <w:trPr>
          <w:jc w:val="center"/>
        </w:trPr>
        <w:tc>
          <w:tcPr>
            <w:tcW w:w="1152" w:type="dxa"/>
            <w:vAlign w:val="center"/>
          </w:tcPr>
          <w:p w14:paraId="58A979A5" w14:textId="77777777" w:rsidR="00E1520C" w:rsidRDefault="00000000">
            <w:pPr>
              <w:spacing w:after="0" w:line="240" w:lineRule="auto"/>
            </w:pPr>
            <w:r>
              <w:rPr>
                <w:sz w:val="17"/>
              </w:rPr>
              <w:t>F-10</w:t>
            </w:r>
          </w:p>
        </w:tc>
        <w:tc>
          <w:tcPr>
            <w:tcW w:w="2448" w:type="dxa"/>
            <w:vAlign w:val="center"/>
          </w:tcPr>
          <w:p w14:paraId="78ACA39A" w14:textId="77777777" w:rsidR="00E1520C" w:rsidRDefault="00000000">
            <w:pPr>
              <w:spacing w:after="0" w:line="240" w:lineRule="auto"/>
            </w:pPr>
            <w:r>
              <w:rPr>
                <w:sz w:val="17"/>
              </w:rPr>
              <w:t>Trip Coordination</w:t>
            </w:r>
          </w:p>
        </w:tc>
        <w:tc>
          <w:tcPr>
            <w:tcW w:w="5760" w:type="dxa"/>
            <w:vAlign w:val="center"/>
          </w:tcPr>
          <w:p w14:paraId="120D4408" w14:textId="77777777" w:rsidR="00E1520C" w:rsidRDefault="00000000">
            <w:pPr>
              <w:spacing w:after="0" w:line="240" w:lineRule="auto"/>
            </w:pPr>
            <w:r>
              <w:rPr>
                <w:sz w:val="17"/>
              </w:rPr>
              <w:t>Trip detail view, trip status, group chat, and mark trip as completed.</w:t>
            </w:r>
          </w:p>
        </w:tc>
      </w:tr>
      <w:tr w:rsidR="00E1520C" w14:paraId="32BB9B13" w14:textId="77777777">
        <w:trPr>
          <w:jc w:val="center"/>
        </w:trPr>
        <w:tc>
          <w:tcPr>
            <w:tcW w:w="1152" w:type="dxa"/>
            <w:vAlign w:val="center"/>
          </w:tcPr>
          <w:p w14:paraId="35F85019" w14:textId="77777777" w:rsidR="00E1520C" w:rsidRDefault="00000000">
            <w:pPr>
              <w:spacing w:after="0" w:line="240" w:lineRule="auto"/>
            </w:pPr>
            <w:r>
              <w:rPr>
                <w:sz w:val="17"/>
              </w:rPr>
              <w:t>F-11</w:t>
            </w:r>
          </w:p>
        </w:tc>
        <w:tc>
          <w:tcPr>
            <w:tcW w:w="2448" w:type="dxa"/>
            <w:vAlign w:val="center"/>
          </w:tcPr>
          <w:p w14:paraId="1225A015" w14:textId="77777777" w:rsidR="00E1520C" w:rsidRDefault="00000000">
            <w:pPr>
              <w:spacing w:after="0" w:line="240" w:lineRule="auto"/>
            </w:pPr>
            <w:r>
              <w:rPr>
                <w:sz w:val="17"/>
              </w:rPr>
              <w:t>Safety and Emergency Support</w:t>
            </w:r>
          </w:p>
        </w:tc>
        <w:tc>
          <w:tcPr>
            <w:tcW w:w="5760" w:type="dxa"/>
            <w:vAlign w:val="center"/>
          </w:tcPr>
          <w:p w14:paraId="487B06AB" w14:textId="77777777" w:rsidR="00E1520C" w:rsidRDefault="00000000">
            <w:pPr>
              <w:spacing w:after="0" w:line="240" w:lineRule="auto"/>
            </w:pPr>
            <w:r>
              <w:rPr>
                <w:sz w:val="17"/>
              </w:rPr>
              <w:t>Emergency help, call 999, call trusted contact, share trip summary, and report incident.</w:t>
            </w:r>
          </w:p>
        </w:tc>
      </w:tr>
      <w:tr w:rsidR="00E1520C" w14:paraId="21CBB512" w14:textId="77777777">
        <w:trPr>
          <w:jc w:val="center"/>
        </w:trPr>
        <w:tc>
          <w:tcPr>
            <w:tcW w:w="1152" w:type="dxa"/>
            <w:vAlign w:val="center"/>
          </w:tcPr>
          <w:p w14:paraId="6238F048" w14:textId="77777777" w:rsidR="00E1520C" w:rsidRDefault="00000000">
            <w:pPr>
              <w:spacing w:after="0" w:line="240" w:lineRule="auto"/>
            </w:pPr>
            <w:r>
              <w:rPr>
                <w:sz w:val="17"/>
              </w:rPr>
              <w:t>F-12</w:t>
            </w:r>
          </w:p>
        </w:tc>
        <w:tc>
          <w:tcPr>
            <w:tcW w:w="2448" w:type="dxa"/>
            <w:vAlign w:val="center"/>
          </w:tcPr>
          <w:p w14:paraId="3D66E5D4" w14:textId="77777777" w:rsidR="00E1520C" w:rsidRDefault="00000000">
            <w:pPr>
              <w:spacing w:after="0" w:line="240" w:lineRule="auto"/>
            </w:pPr>
            <w:r>
              <w:rPr>
                <w:sz w:val="17"/>
              </w:rPr>
              <w:t>Review, Report and History</w:t>
            </w:r>
          </w:p>
        </w:tc>
        <w:tc>
          <w:tcPr>
            <w:tcW w:w="5760" w:type="dxa"/>
            <w:vAlign w:val="center"/>
          </w:tcPr>
          <w:p w14:paraId="2F8BD088" w14:textId="77777777" w:rsidR="00E1520C" w:rsidRDefault="00000000">
            <w:pPr>
              <w:spacing w:after="0" w:line="240" w:lineRule="auto"/>
            </w:pPr>
            <w:r>
              <w:rPr>
                <w:sz w:val="17"/>
              </w:rPr>
              <w:t>Students can review route buddies, submit reports, and view completed/cancelled travel history.</w:t>
            </w:r>
          </w:p>
        </w:tc>
      </w:tr>
      <w:tr w:rsidR="00E1520C" w14:paraId="7BE290E8" w14:textId="77777777">
        <w:trPr>
          <w:jc w:val="center"/>
        </w:trPr>
        <w:tc>
          <w:tcPr>
            <w:tcW w:w="1152" w:type="dxa"/>
            <w:vAlign w:val="center"/>
          </w:tcPr>
          <w:p w14:paraId="1EEE27D7" w14:textId="77777777" w:rsidR="00E1520C" w:rsidRDefault="00000000">
            <w:pPr>
              <w:spacing w:after="0" w:line="240" w:lineRule="auto"/>
            </w:pPr>
            <w:r>
              <w:rPr>
                <w:sz w:val="17"/>
              </w:rPr>
              <w:t>F-13</w:t>
            </w:r>
          </w:p>
        </w:tc>
        <w:tc>
          <w:tcPr>
            <w:tcW w:w="2448" w:type="dxa"/>
            <w:vAlign w:val="center"/>
          </w:tcPr>
          <w:p w14:paraId="317B34B4" w14:textId="77777777" w:rsidR="00E1520C" w:rsidRDefault="00000000">
            <w:pPr>
              <w:spacing w:after="0" w:line="240" w:lineRule="auto"/>
            </w:pPr>
            <w:r>
              <w:rPr>
                <w:sz w:val="17"/>
              </w:rPr>
              <w:t>Trusted Contact Support</w:t>
            </w:r>
          </w:p>
        </w:tc>
        <w:tc>
          <w:tcPr>
            <w:tcW w:w="5760" w:type="dxa"/>
            <w:vAlign w:val="center"/>
          </w:tcPr>
          <w:p w14:paraId="5EA1AFCF" w14:textId="77777777" w:rsidR="00E1520C" w:rsidRDefault="00000000">
            <w:pPr>
              <w:spacing w:after="0" w:line="240" w:lineRule="auto"/>
            </w:pPr>
            <w:r>
              <w:rPr>
                <w:sz w:val="17"/>
              </w:rPr>
              <w:t>External trusted contact can view a read-only shared trip summary through a secure shared view.</w:t>
            </w:r>
          </w:p>
        </w:tc>
      </w:tr>
      <w:tr w:rsidR="00E1520C" w14:paraId="1DBCDEAC" w14:textId="77777777">
        <w:trPr>
          <w:jc w:val="center"/>
        </w:trPr>
        <w:tc>
          <w:tcPr>
            <w:tcW w:w="1152" w:type="dxa"/>
            <w:vAlign w:val="center"/>
          </w:tcPr>
          <w:p w14:paraId="3DDE0606" w14:textId="77777777" w:rsidR="00E1520C" w:rsidRDefault="00000000">
            <w:pPr>
              <w:spacing w:after="0" w:line="240" w:lineRule="auto"/>
            </w:pPr>
            <w:r>
              <w:rPr>
                <w:sz w:val="17"/>
              </w:rPr>
              <w:t>F-14</w:t>
            </w:r>
          </w:p>
        </w:tc>
        <w:tc>
          <w:tcPr>
            <w:tcW w:w="2448" w:type="dxa"/>
            <w:vAlign w:val="center"/>
          </w:tcPr>
          <w:p w14:paraId="0999E3D5" w14:textId="77777777" w:rsidR="00E1520C" w:rsidRDefault="00000000">
            <w:pPr>
              <w:spacing w:after="0" w:line="240" w:lineRule="auto"/>
            </w:pPr>
            <w:r>
              <w:rPr>
                <w:sz w:val="17"/>
              </w:rPr>
              <w:t>Admin Control Panel</w:t>
            </w:r>
          </w:p>
        </w:tc>
        <w:tc>
          <w:tcPr>
            <w:tcW w:w="5760" w:type="dxa"/>
            <w:vAlign w:val="center"/>
          </w:tcPr>
          <w:p w14:paraId="6FC61913" w14:textId="77777777" w:rsidR="00E1520C" w:rsidRDefault="00000000">
            <w:pPr>
              <w:spacing w:after="0" w:line="240" w:lineRule="auto"/>
            </w:pPr>
            <w:r>
              <w:rPr>
                <w:sz w:val="17"/>
              </w:rPr>
              <w:t>Admin dashboard, verification approval/rejection, safety reports, student profiles, trip records, meeting points, permissions, logs, and admin profile management.</w:t>
            </w:r>
          </w:p>
        </w:tc>
      </w:tr>
    </w:tbl>
    <w:p w14:paraId="02EF5787" w14:textId="6B32CC5E" w:rsidR="00E1520C" w:rsidRPr="002126B7" w:rsidRDefault="00E1520C" w:rsidP="00671113">
      <w:pPr>
        <w:pStyle w:val="Heading2"/>
        <w:rPr>
          <w:color w:val="000000"/>
          <w:shd w:val="clear" w:color="auto" w:fill="FFFFFF"/>
        </w:rPr>
      </w:pPr>
    </w:p>
    <w:sectPr w:rsidR="00E1520C" w:rsidRPr="002126B7">
      <w:foot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C8EA6" w14:textId="77777777" w:rsidR="00EF7210" w:rsidRDefault="00EF7210">
      <w:pPr>
        <w:spacing w:line="240" w:lineRule="auto"/>
      </w:pPr>
      <w:r>
        <w:separator/>
      </w:r>
    </w:p>
  </w:endnote>
  <w:endnote w:type="continuationSeparator" w:id="0">
    <w:p w14:paraId="7D95766C" w14:textId="77777777" w:rsidR="00EF7210" w:rsidRDefault="00EF72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400157"/>
      <w:docPartObj>
        <w:docPartGallery w:val="Page Numbers (Bottom of Page)"/>
        <w:docPartUnique/>
      </w:docPartObj>
    </w:sdtPr>
    <w:sdtEndPr>
      <w:rPr>
        <w:noProof/>
      </w:rPr>
    </w:sdtEndPr>
    <w:sdtContent>
      <w:p w14:paraId="1929CFB4" w14:textId="01B06F87" w:rsidR="00F50EE8" w:rsidRDefault="00F50E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638797" w14:textId="77777777" w:rsidR="00F50EE8" w:rsidRDefault="00F50E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25BEF" w14:textId="77777777" w:rsidR="00EF7210" w:rsidRDefault="00EF7210">
      <w:pPr>
        <w:spacing w:after="0"/>
      </w:pPr>
      <w:r>
        <w:separator/>
      </w:r>
    </w:p>
  </w:footnote>
  <w:footnote w:type="continuationSeparator" w:id="0">
    <w:p w14:paraId="61CE3BEB" w14:textId="77777777" w:rsidR="00EF7210" w:rsidRDefault="00EF721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A3D9938"/>
    <w:multiLevelType w:val="singleLevel"/>
    <w:tmpl w:val="1A3D9938"/>
    <w:lvl w:ilvl="0">
      <w:start w:val="4"/>
      <w:numFmt w:val="decimal"/>
      <w:suff w:val="space"/>
      <w:lvlText w:val="%1."/>
      <w:lvlJc w:val="left"/>
    </w:lvl>
  </w:abstractNum>
  <w:num w:numId="1" w16cid:durableId="985622785">
    <w:abstractNumId w:val="5"/>
  </w:num>
  <w:num w:numId="2" w16cid:durableId="1254781192">
    <w:abstractNumId w:val="3"/>
  </w:num>
  <w:num w:numId="3" w16cid:durableId="742608712">
    <w:abstractNumId w:val="2"/>
  </w:num>
  <w:num w:numId="4" w16cid:durableId="1788114779">
    <w:abstractNumId w:val="4"/>
  </w:num>
  <w:num w:numId="5" w16cid:durableId="1805734359">
    <w:abstractNumId w:val="1"/>
  </w:num>
  <w:num w:numId="6" w16cid:durableId="2037390430">
    <w:abstractNumId w:val="0"/>
  </w:num>
  <w:num w:numId="7" w16cid:durableId="16932193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255"/>
    <w:rsid w:val="0015074B"/>
    <w:rsid w:val="002126B7"/>
    <w:rsid w:val="0029639D"/>
    <w:rsid w:val="00326F90"/>
    <w:rsid w:val="0057264D"/>
    <w:rsid w:val="00671113"/>
    <w:rsid w:val="007F07F9"/>
    <w:rsid w:val="00990636"/>
    <w:rsid w:val="00AA1D8D"/>
    <w:rsid w:val="00B47730"/>
    <w:rsid w:val="00CB0664"/>
    <w:rsid w:val="00D13936"/>
    <w:rsid w:val="00D46FB6"/>
    <w:rsid w:val="00E1520C"/>
    <w:rsid w:val="00EF7210"/>
    <w:rsid w:val="00F50EE8"/>
    <w:rsid w:val="00FC693F"/>
    <w:rsid w:val="06D8151A"/>
    <w:rsid w:val="20136430"/>
    <w:rsid w:val="256065E1"/>
    <w:rsid w:val="260C44FC"/>
    <w:rsid w:val="28D87E92"/>
    <w:rsid w:val="2E6D3CBB"/>
    <w:rsid w:val="2F822079"/>
    <w:rsid w:val="38677D19"/>
    <w:rsid w:val="4E785DD2"/>
    <w:rsid w:val="52B93647"/>
    <w:rsid w:val="677221C7"/>
    <w:rsid w:val="6D0914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D62AC3"/>
  <w14:defaultImageDpi w14:val="300"/>
  <w15:docId w15:val="{8F1C2498-0E6B-4694-80E9-A0EC5CD7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imes New Roman" w:cstheme="minorBidi"/>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902</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Campus Route Buddy Project Report</vt:lpstr>
    </vt:vector>
  </TitlesOfParts>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Route Buddy Project Report</dc:title>
  <dc:subject>Software Engineering Project Report up to Non-Functional Requirements</dc:subject>
  <dc:creator>Group Members</dc:creator>
  <dc:description>generated by python-docx</dc:description>
  <cp:lastModifiedBy>MD. SABIT RAHMAN CHOWDHURY</cp:lastModifiedBy>
  <cp:revision>2</cp:revision>
  <dcterms:created xsi:type="dcterms:W3CDTF">2026-09-13T17:01:00Z</dcterms:created>
  <dcterms:modified xsi:type="dcterms:W3CDTF">2026-09-13T17:01:00Z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eyJoZGlkIjoiZjVhNGJiMWVmZTg4ZjFhYWZhYWFiMzBkODkwYWRkZmUiLCJ1c2VySWQiOiIzMTYxMTExNTg1ODU4In0=</vt:lpwstr>
  </property>
  <property fmtid="{D5CDD505-2E9C-101B-9397-08002B2CF9AE}" pid="3" name="KSOProductBuildVer">
    <vt:lpwstr>1033-12.1.0.28485</vt:lpwstr>
  </property>
  <property fmtid="{D5CDD505-2E9C-101B-9397-08002B2CF9AE}" pid="4" name="ICV">
    <vt:lpwstr>56447D66BC5348FDA7385573160D747B_13</vt:lpwstr>
  </property>
</Properties>
</file>