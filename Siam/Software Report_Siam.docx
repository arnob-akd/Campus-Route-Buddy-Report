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71970" w14:textId="77777777" w:rsidR="00E1520C" w:rsidRDefault="00000000">
      <w:pPr>
        <w:jc w:val="center"/>
      </w:pPr>
      <w:r>
        <w:rPr>
          <w:noProof/>
        </w:rPr>
        <w:drawing>
          <wp:inline distT="0" distB="0" distL="114300" distR="114300" wp14:anchorId="32FD8985" wp14:editId="439184FE">
            <wp:extent cx="1417320" cy="143065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417320" cy="1430851"/>
                    </a:xfrm>
                    <a:prstGeom prst="rect">
                      <a:avLst/>
                    </a:prstGeom>
                  </pic:spPr>
                </pic:pic>
              </a:graphicData>
            </a:graphic>
          </wp:inline>
        </w:drawing>
      </w:r>
    </w:p>
    <w:p w14:paraId="1B97CAC9" w14:textId="77777777" w:rsidR="00E1520C" w:rsidRDefault="00000000">
      <w:pPr>
        <w:spacing w:after="40"/>
        <w:jc w:val="center"/>
      </w:pPr>
      <w:r>
        <w:rPr>
          <w:b/>
          <w:color w:val="000080"/>
        </w:rPr>
        <w:t>American International University-Bangladesh (AIUB)</w:t>
      </w:r>
    </w:p>
    <w:p w14:paraId="294B467B" w14:textId="77777777" w:rsidR="00E1520C" w:rsidRDefault="00000000">
      <w:pPr>
        <w:spacing w:after="40"/>
        <w:jc w:val="center"/>
      </w:pPr>
      <w:r>
        <w:t>Department of Computer Science</w:t>
      </w:r>
    </w:p>
    <w:p w14:paraId="47DB9EC5" w14:textId="77777777" w:rsidR="00E1520C" w:rsidRDefault="00000000">
      <w:pPr>
        <w:spacing w:after="720"/>
        <w:jc w:val="center"/>
      </w:pPr>
      <w:r>
        <w:t>Faculty of Science &amp; Technology (FST)</w:t>
      </w:r>
    </w:p>
    <w:p w14:paraId="4F66CD59" w14:textId="77777777" w:rsidR="00E1520C" w:rsidRDefault="00000000">
      <w:pPr>
        <w:spacing w:after="160"/>
        <w:jc w:val="center"/>
      </w:pPr>
      <w:r>
        <w:rPr>
          <w:b/>
        </w:rPr>
        <w:t>CAMPUS ROUTE BUDDY</w:t>
      </w:r>
    </w:p>
    <w:p w14:paraId="35E0AABF" w14:textId="77777777" w:rsidR="00E1520C" w:rsidRDefault="00000000">
      <w:pPr>
        <w:spacing w:after="160"/>
        <w:jc w:val="center"/>
      </w:pPr>
      <w:r>
        <w:rPr>
          <w:b/>
        </w:rPr>
        <w:t>Project Report</w:t>
      </w:r>
    </w:p>
    <w:p w14:paraId="07032BF2" w14:textId="77777777" w:rsidR="00E1520C" w:rsidRDefault="00000000">
      <w:pPr>
        <w:spacing w:after="480"/>
        <w:jc w:val="center"/>
      </w:pPr>
      <w:r>
        <w:rPr>
          <w:b/>
        </w:rPr>
        <w:t>Semester: Summer 25-26</w:t>
      </w:r>
    </w:p>
    <w:tbl>
      <w:tblPr>
        <w:tblStyle w:val="TableGrid"/>
        <w:tblW w:w="0" w:type="auto"/>
        <w:jc w:val="center"/>
        <w:tblLook w:val="04A0" w:firstRow="1" w:lastRow="0" w:firstColumn="1" w:lastColumn="0" w:noHBand="0" w:noVBand="1"/>
      </w:tblPr>
      <w:tblGrid>
        <w:gridCol w:w="792"/>
        <w:gridCol w:w="4824"/>
        <w:gridCol w:w="3311"/>
      </w:tblGrid>
      <w:tr w:rsidR="00E1520C" w14:paraId="6780CA5E" w14:textId="77777777">
        <w:trPr>
          <w:tblHeader/>
          <w:jc w:val="center"/>
        </w:trPr>
        <w:tc>
          <w:tcPr>
            <w:tcW w:w="5616" w:type="dxa"/>
            <w:gridSpan w:val="2"/>
            <w:tcBorders>
              <w:top w:val="single" w:sz="4" w:space="0" w:color="000000"/>
              <w:left w:val="single" w:sz="4" w:space="0" w:color="000000"/>
              <w:bottom w:val="single" w:sz="4" w:space="0" w:color="000000"/>
              <w:right w:val="single" w:sz="4" w:space="0" w:color="000000"/>
            </w:tcBorders>
            <w:shd w:val="clear" w:color="auto" w:fill="D9EAF7"/>
            <w:vAlign w:val="center"/>
          </w:tcPr>
          <w:p w14:paraId="1FB98C20" w14:textId="77777777" w:rsidR="00E1520C" w:rsidRDefault="00000000">
            <w:pPr>
              <w:spacing w:after="0" w:line="240" w:lineRule="auto"/>
            </w:pPr>
            <w:r>
              <w:rPr>
                <w:b/>
                <w:sz w:val="22"/>
              </w:rPr>
              <w:t>Group: __________________</w:t>
            </w:r>
          </w:p>
        </w:tc>
        <w:tc>
          <w:tcPr>
            <w:tcW w:w="331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C417DB8" w14:textId="77777777" w:rsidR="00E1520C" w:rsidRDefault="00000000">
            <w:pPr>
              <w:spacing w:after="0" w:line="240" w:lineRule="auto"/>
            </w:pPr>
            <w:r>
              <w:rPr>
                <w:b/>
                <w:sz w:val="22"/>
              </w:rPr>
              <w:t>Section: __________________</w:t>
            </w:r>
          </w:p>
        </w:tc>
      </w:tr>
      <w:tr w:rsidR="00E1520C" w14:paraId="02FD22DB" w14:textId="77777777">
        <w:trPr>
          <w:jc w:val="center"/>
        </w:trPr>
        <w:tc>
          <w:tcPr>
            <w:tcW w:w="7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E05FC6" w14:textId="77777777" w:rsidR="00E1520C" w:rsidRDefault="00000000">
            <w:pPr>
              <w:spacing w:after="0" w:line="240" w:lineRule="auto"/>
              <w:jc w:val="center"/>
            </w:pPr>
            <w:r>
              <w:rPr>
                <w:b/>
                <w:sz w:val="22"/>
              </w:rPr>
              <w:t>SL</w:t>
            </w:r>
          </w:p>
        </w:tc>
        <w:tc>
          <w:tcPr>
            <w:tcW w:w="48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C710CA" w14:textId="77777777" w:rsidR="00E1520C" w:rsidRDefault="00000000">
            <w:pPr>
              <w:spacing w:after="0" w:line="240" w:lineRule="auto"/>
              <w:jc w:val="center"/>
            </w:pPr>
            <w:r>
              <w:rPr>
                <w:b/>
                <w:sz w:val="22"/>
              </w:rPr>
              <w:t>Student Name</w:t>
            </w:r>
          </w:p>
        </w:tc>
        <w:tc>
          <w:tcPr>
            <w:tcW w:w="331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DBD166" w14:textId="77777777" w:rsidR="00E1520C" w:rsidRDefault="00000000">
            <w:pPr>
              <w:spacing w:after="0" w:line="240" w:lineRule="auto"/>
              <w:jc w:val="center"/>
            </w:pPr>
            <w:r>
              <w:rPr>
                <w:b/>
                <w:sz w:val="22"/>
              </w:rPr>
              <w:t>Student ID</w:t>
            </w:r>
          </w:p>
        </w:tc>
      </w:tr>
      <w:tr w:rsidR="00E1520C" w14:paraId="59DABC4E" w14:textId="77777777">
        <w:trPr>
          <w:jc w:val="center"/>
        </w:trPr>
        <w:tc>
          <w:tcPr>
            <w:tcW w:w="792" w:type="dxa"/>
            <w:tcBorders>
              <w:top w:val="single" w:sz="4" w:space="0" w:color="000000"/>
              <w:left w:val="single" w:sz="4" w:space="0" w:color="000000"/>
              <w:bottom w:val="single" w:sz="4" w:space="0" w:color="000000"/>
              <w:right w:val="single" w:sz="4" w:space="0" w:color="000000"/>
            </w:tcBorders>
            <w:vAlign w:val="center"/>
          </w:tcPr>
          <w:p w14:paraId="442ED525" w14:textId="77777777" w:rsidR="00E1520C" w:rsidRDefault="00000000">
            <w:pPr>
              <w:spacing w:after="0" w:line="240" w:lineRule="auto"/>
              <w:jc w:val="center"/>
            </w:pPr>
            <w:r>
              <w:rPr>
                <w:sz w:val="22"/>
              </w:rPr>
              <w:t>1</w:t>
            </w:r>
          </w:p>
        </w:tc>
        <w:tc>
          <w:tcPr>
            <w:tcW w:w="4824" w:type="dxa"/>
            <w:tcBorders>
              <w:top w:val="single" w:sz="4" w:space="0" w:color="000000"/>
              <w:left w:val="single" w:sz="4" w:space="0" w:color="000000"/>
              <w:bottom w:val="single" w:sz="4" w:space="0" w:color="000000"/>
              <w:right w:val="single" w:sz="4" w:space="0" w:color="000000"/>
            </w:tcBorders>
            <w:vAlign w:val="center"/>
          </w:tcPr>
          <w:p w14:paraId="53B3BF04" w14:textId="77777777" w:rsidR="00E1520C" w:rsidRDefault="00E1520C">
            <w:pPr>
              <w:spacing w:after="0" w:line="240" w:lineRule="auto"/>
            </w:pPr>
          </w:p>
        </w:tc>
        <w:tc>
          <w:tcPr>
            <w:tcW w:w="3311" w:type="dxa"/>
            <w:tcBorders>
              <w:top w:val="single" w:sz="4" w:space="0" w:color="000000"/>
              <w:left w:val="single" w:sz="4" w:space="0" w:color="000000"/>
              <w:bottom w:val="single" w:sz="4" w:space="0" w:color="000000"/>
              <w:right w:val="single" w:sz="4" w:space="0" w:color="000000"/>
            </w:tcBorders>
            <w:vAlign w:val="center"/>
          </w:tcPr>
          <w:p w14:paraId="31B3CD60" w14:textId="77777777" w:rsidR="00E1520C" w:rsidRDefault="00E1520C">
            <w:pPr>
              <w:spacing w:after="0" w:line="240" w:lineRule="auto"/>
            </w:pPr>
          </w:p>
        </w:tc>
      </w:tr>
      <w:tr w:rsidR="00E1520C" w14:paraId="7CA95292" w14:textId="77777777">
        <w:trPr>
          <w:jc w:val="center"/>
        </w:trPr>
        <w:tc>
          <w:tcPr>
            <w:tcW w:w="792" w:type="dxa"/>
            <w:tcBorders>
              <w:top w:val="single" w:sz="4" w:space="0" w:color="000000"/>
              <w:left w:val="single" w:sz="4" w:space="0" w:color="000000"/>
              <w:bottom w:val="single" w:sz="4" w:space="0" w:color="000000"/>
              <w:right w:val="single" w:sz="4" w:space="0" w:color="000000"/>
            </w:tcBorders>
            <w:vAlign w:val="center"/>
          </w:tcPr>
          <w:p w14:paraId="3776F3C6" w14:textId="77777777" w:rsidR="00E1520C" w:rsidRDefault="00000000">
            <w:pPr>
              <w:spacing w:after="0" w:line="240" w:lineRule="auto"/>
              <w:jc w:val="center"/>
            </w:pPr>
            <w:r>
              <w:rPr>
                <w:sz w:val="22"/>
              </w:rPr>
              <w:t>2</w:t>
            </w:r>
          </w:p>
        </w:tc>
        <w:tc>
          <w:tcPr>
            <w:tcW w:w="4824" w:type="dxa"/>
            <w:tcBorders>
              <w:top w:val="single" w:sz="4" w:space="0" w:color="000000"/>
              <w:left w:val="single" w:sz="4" w:space="0" w:color="000000"/>
              <w:bottom w:val="single" w:sz="4" w:space="0" w:color="000000"/>
              <w:right w:val="single" w:sz="4" w:space="0" w:color="000000"/>
            </w:tcBorders>
            <w:vAlign w:val="center"/>
          </w:tcPr>
          <w:p w14:paraId="6972BAEF" w14:textId="77777777" w:rsidR="00E1520C" w:rsidRDefault="00E1520C">
            <w:pPr>
              <w:spacing w:after="0" w:line="240" w:lineRule="auto"/>
            </w:pPr>
          </w:p>
        </w:tc>
        <w:tc>
          <w:tcPr>
            <w:tcW w:w="3311" w:type="dxa"/>
            <w:tcBorders>
              <w:top w:val="single" w:sz="4" w:space="0" w:color="000000"/>
              <w:left w:val="single" w:sz="4" w:space="0" w:color="000000"/>
              <w:bottom w:val="single" w:sz="4" w:space="0" w:color="000000"/>
              <w:right w:val="single" w:sz="4" w:space="0" w:color="000000"/>
            </w:tcBorders>
            <w:vAlign w:val="center"/>
          </w:tcPr>
          <w:p w14:paraId="717A5204" w14:textId="77777777" w:rsidR="00E1520C" w:rsidRDefault="00E1520C">
            <w:pPr>
              <w:spacing w:after="0" w:line="240" w:lineRule="auto"/>
            </w:pPr>
          </w:p>
        </w:tc>
      </w:tr>
      <w:tr w:rsidR="00E1520C" w14:paraId="210A2CD2" w14:textId="77777777">
        <w:trPr>
          <w:jc w:val="center"/>
        </w:trPr>
        <w:tc>
          <w:tcPr>
            <w:tcW w:w="792" w:type="dxa"/>
            <w:tcBorders>
              <w:top w:val="single" w:sz="4" w:space="0" w:color="000000"/>
              <w:left w:val="single" w:sz="4" w:space="0" w:color="000000"/>
              <w:bottom w:val="single" w:sz="4" w:space="0" w:color="000000"/>
              <w:right w:val="single" w:sz="4" w:space="0" w:color="000000"/>
            </w:tcBorders>
            <w:vAlign w:val="center"/>
          </w:tcPr>
          <w:p w14:paraId="06D19345" w14:textId="77777777" w:rsidR="00E1520C" w:rsidRDefault="00000000">
            <w:pPr>
              <w:spacing w:after="0" w:line="240" w:lineRule="auto"/>
              <w:jc w:val="center"/>
            </w:pPr>
            <w:r>
              <w:rPr>
                <w:sz w:val="22"/>
              </w:rPr>
              <w:t>3</w:t>
            </w:r>
          </w:p>
        </w:tc>
        <w:tc>
          <w:tcPr>
            <w:tcW w:w="4824" w:type="dxa"/>
            <w:tcBorders>
              <w:top w:val="single" w:sz="4" w:space="0" w:color="000000"/>
              <w:left w:val="single" w:sz="4" w:space="0" w:color="000000"/>
              <w:bottom w:val="single" w:sz="4" w:space="0" w:color="000000"/>
              <w:right w:val="single" w:sz="4" w:space="0" w:color="000000"/>
            </w:tcBorders>
            <w:vAlign w:val="center"/>
          </w:tcPr>
          <w:p w14:paraId="310B64A8" w14:textId="77777777" w:rsidR="00E1520C" w:rsidRDefault="00E1520C">
            <w:pPr>
              <w:spacing w:after="0" w:line="240" w:lineRule="auto"/>
            </w:pPr>
          </w:p>
        </w:tc>
        <w:tc>
          <w:tcPr>
            <w:tcW w:w="3311" w:type="dxa"/>
            <w:tcBorders>
              <w:top w:val="single" w:sz="4" w:space="0" w:color="000000"/>
              <w:left w:val="single" w:sz="4" w:space="0" w:color="000000"/>
              <w:bottom w:val="single" w:sz="4" w:space="0" w:color="000000"/>
              <w:right w:val="single" w:sz="4" w:space="0" w:color="000000"/>
            </w:tcBorders>
            <w:vAlign w:val="center"/>
          </w:tcPr>
          <w:p w14:paraId="1D21496A" w14:textId="77777777" w:rsidR="00E1520C" w:rsidRDefault="00E1520C">
            <w:pPr>
              <w:spacing w:after="0" w:line="240" w:lineRule="auto"/>
            </w:pPr>
          </w:p>
        </w:tc>
      </w:tr>
      <w:tr w:rsidR="00E1520C" w14:paraId="5177F441" w14:textId="77777777">
        <w:trPr>
          <w:jc w:val="center"/>
        </w:trPr>
        <w:tc>
          <w:tcPr>
            <w:tcW w:w="792" w:type="dxa"/>
            <w:tcBorders>
              <w:top w:val="single" w:sz="4" w:space="0" w:color="000000"/>
              <w:left w:val="single" w:sz="4" w:space="0" w:color="000000"/>
              <w:bottom w:val="single" w:sz="4" w:space="0" w:color="000000"/>
              <w:right w:val="single" w:sz="4" w:space="0" w:color="000000"/>
            </w:tcBorders>
            <w:vAlign w:val="center"/>
          </w:tcPr>
          <w:p w14:paraId="1E662871" w14:textId="77777777" w:rsidR="00E1520C" w:rsidRDefault="00000000">
            <w:pPr>
              <w:spacing w:after="0" w:line="240" w:lineRule="auto"/>
              <w:jc w:val="center"/>
            </w:pPr>
            <w:r>
              <w:rPr>
                <w:sz w:val="22"/>
              </w:rPr>
              <w:t>4</w:t>
            </w:r>
          </w:p>
        </w:tc>
        <w:tc>
          <w:tcPr>
            <w:tcW w:w="4824" w:type="dxa"/>
            <w:tcBorders>
              <w:top w:val="single" w:sz="4" w:space="0" w:color="000000"/>
              <w:left w:val="single" w:sz="4" w:space="0" w:color="000000"/>
              <w:bottom w:val="single" w:sz="4" w:space="0" w:color="000000"/>
              <w:right w:val="single" w:sz="4" w:space="0" w:color="000000"/>
            </w:tcBorders>
            <w:vAlign w:val="center"/>
          </w:tcPr>
          <w:p w14:paraId="502A3AB6" w14:textId="77777777" w:rsidR="00E1520C" w:rsidRDefault="00E1520C">
            <w:pPr>
              <w:spacing w:after="0" w:line="240" w:lineRule="auto"/>
            </w:pPr>
          </w:p>
        </w:tc>
        <w:tc>
          <w:tcPr>
            <w:tcW w:w="3311" w:type="dxa"/>
            <w:tcBorders>
              <w:top w:val="single" w:sz="4" w:space="0" w:color="000000"/>
              <w:left w:val="single" w:sz="4" w:space="0" w:color="000000"/>
              <w:bottom w:val="single" w:sz="4" w:space="0" w:color="000000"/>
              <w:right w:val="single" w:sz="4" w:space="0" w:color="000000"/>
            </w:tcBorders>
            <w:vAlign w:val="center"/>
          </w:tcPr>
          <w:p w14:paraId="7F1B32C7" w14:textId="77777777" w:rsidR="00E1520C" w:rsidRDefault="00E1520C">
            <w:pPr>
              <w:spacing w:after="0" w:line="240" w:lineRule="auto"/>
            </w:pPr>
          </w:p>
        </w:tc>
      </w:tr>
      <w:tr w:rsidR="00E1520C" w14:paraId="4B7067FF" w14:textId="77777777">
        <w:trPr>
          <w:jc w:val="center"/>
        </w:trPr>
        <w:tc>
          <w:tcPr>
            <w:tcW w:w="792" w:type="dxa"/>
            <w:tcBorders>
              <w:top w:val="single" w:sz="4" w:space="0" w:color="000000"/>
              <w:left w:val="single" w:sz="4" w:space="0" w:color="000000"/>
              <w:bottom w:val="single" w:sz="4" w:space="0" w:color="000000"/>
              <w:right w:val="single" w:sz="4" w:space="0" w:color="000000"/>
            </w:tcBorders>
            <w:vAlign w:val="center"/>
          </w:tcPr>
          <w:p w14:paraId="01E2341D" w14:textId="77777777" w:rsidR="00E1520C" w:rsidRDefault="00000000">
            <w:pPr>
              <w:spacing w:after="0" w:line="240" w:lineRule="auto"/>
              <w:jc w:val="center"/>
            </w:pPr>
            <w:r>
              <w:rPr>
                <w:sz w:val="22"/>
              </w:rPr>
              <w:t>5</w:t>
            </w:r>
          </w:p>
        </w:tc>
        <w:tc>
          <w:tcPr>
            <w:tcW w:w="4824" w:type="dxa"/>
            <w:tcBorders>
              <w:top w:val="single" w:sz="4" w:space="0" w:color="000000"/>
              <w:left w:val="single" w:sz="4" w:space="0" w:color="000000"/>
              <w:bottom w:val="single" w:sz="4" w:space="0" w:color="000000"/>
              <w:right w:val="single" w:sz="4" w:space="0" w:color="000000"/>
            </w:tcBorders>
            <w:vAlign w:val="center"/>
          </w:tcPr>
          <w:p w14:paraId="5DF5EF7C" w14:textId="77777777" w:rsidR="00E1520C" w:rsidRDefault="00E1520C">
            <w:pPr>
              <w:spacing w:after="0" w:line="240" w:lineRule="auto"/>
            </w:pPr>
          </w:p>
        </w:tc>
        <w:tc>
          <w:tcPr>
            <w:tcW w:w="3311" w:type="dxa"/>
            <w:tcBorders>
              <w:top w:val="single" w:sz="4" w:space="0" w:color="000000"/>
              <w:left w:val="single" w:sz="4" w:space="0" w:color="000000"/>
              <w:bottom w:val="single" w:sz="4" w:space="0" w:color="000000"/>
              <w:right w:val="single" w:sz="4" w:space="0" w:color="000000"/>
            </w:tcBorders>
            <w:vAlign w:val="center"/>
          </w:tcPr>
          <w:p w14:paraId="3EF155AB" w14:textId="77777777" w:rsidR="00E1520C" w:rsidRDefault="00E1520C">
            <w:pPr>
              <w:spacing w:after="0" w:line="240" w:lineRule="auto"/>
            </w:pPr>
          </w:p>
        </w:tc>
      </w:tr>
    </w:tbl>
    <w:p w14:paraId="32528A8A" w14:textId="77777777" w:rsidR="00E1520C" w:rsidRDefault="00000000">
      <w:r>
        <w:br w:type="page"/>
      </w:r>
    </w:p>
    <w:p w14:paraId="23998F00" w14:textId="77777777" w:rsidR="00E1520C" w:rsidRDefault="00000000">
      <w:pPr>
        <w:pStyle w:val="Heading1"/>
      </w:pPr>
      <w:r>
        <w:rPr>
          <w:rFonts w:ascii="Times New Roman" w:eastAsia="Times New Roman" w:hAnsi="Times New Roman"/>
          <w:color w:val="000000"/>
          <w:sz w:val="32"/>
        </w:rPr>
        <w:lastRenderedPageBreak/>
        <w:t>Assessment Rubric</w:t>
      </w:r>
    </w:p>
    <w:tbl>
      <w:tblPr>
        <w:tblStyle w:val="TableGrid"/>
        <w:tblW w:w="0" w:type="auto"/>
        <w:jc w:val="center"/>
        <w:tblLook w:val="04A0" w:firstRow="1" w:lastRow="0" w:firstColumn="1" w:lastColumn="0" w:noHBand="0" w:noVBand="1"/>
      </w:tblPr>
      <w:tblGrid>
        <w:gridCol w:w="2480"/>
        <w:gridCol w:w="2482"/>
        <w:gridCol w:w="2480"/>
        <w:gridCol w:w="2484"/>
      </w:tblGrid>
      <w:tr w:rsidR="00E1520C" w14:paraId="56B9EDBD" w14:textId="77777777">
        <w:trPr>
          <w:cantSplit/>
          <w:tblHeader/>
          <w:jc w:val="center"/>
        </w:trPr>
        <w:tc>
          <w:tcPr>
            <w:tcW w:w="10080" w:type="dxa"/>
            <w:gridSpan w:val="4"/>
            <w:tcBorders>
              <w:top w:val="single" w:sz="4" w:space="0" w:color="000000"/>
              <w:left w:val="single" w:sz="4" w:space="0" w:color="000000"/>
              <w:bottom w:val="single" w:sz="4" w:space="0" w:color="000000"/>
              <w:right w:val="single" w:sz="4" w:space="0" w:color="000000"/>
            </w:tcBorders>
            <w:shd w:val="clear" w:color="auto" w:fill="D9EAF7"/>
            <w:vAlign w:val="center"/>
          </w:tcPr>
          <w:p w14:paraId="550FB5AF" w14:textId="77777777" w:rsidR="00E1520C" w:rsidRDefault="00000000">
            <w:pPr>
              <w:spacing w:after="0" w:line="240" w:lineRule="auto"/>
            </w:pPr>
            <w:r>
              <w:rPr>
                <w:b/>
                <w:sz w:val="22"/>
              </w:rPr>
              <w:t>CO1: Explain the impact of software engineering over various contexts of software development to assess societal, health, safety, legal and cultural issues.</w:t>
            </w:r>
          </w:p>
        </w:tc>
      </w:tr>
      <w:tr w:rsidR="00E1520C" w14:paraId="0073C985" w14:textId="77777777">
        <w:trPr>
          <w:cantSplit/>
          <w:tblHeade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5E24C78" w14:textId="77777777" w:rsidR="00E1520C" w:rsidRDefault="00000000">
            <w:pPr>
              <w:spacing w:after="0" w:line="240" w:lineRule="auto"/>
              <w:jc w:val="center"/>
            </w:pPr>
            <w:r>
              <w:rPr>
                <w:b/>
                <w:sz w:val="22"/>
              </w:rPr>
              <w:t>Student ID</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59C6525" w14:textId="77777777" w:rsidR="00E1520C" w:rsidRDefault="00000000">
            <w:pPr>
              <w:spacing w:after="0" w:line="240" w:lineRule="auto"/>
              <w:jc w:val="center"/>
            </w:pPr>
            <w:r>
              <w:rPr>
                <w:b/>
                <w:sz w:val="22"/>
              </w:rPr>
              <w:t>Problem Analysis [3]</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BE11635" w14:textId="77777777" w:rsidR="00E1520C" w:rsidRDefault="00000000">
            <w:pPr>
              <w:spacing w:after="0" w:line="240" w:lineRule="auto"/>
              <w:jc w:val="center"/>
            </w:pPr>
            <w:r>
              <w:rPr>
                <w:b/>
                <w:sz w:val="22"/>
              </w:rPr>
              <w:t>Socio-cultural Impact [3]</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51DB9F6" w14:textId="77777777" w:rsidR="00E1520C" w:rsidRDefault="00000000">
            <w:pPr>
              <w:spacing w:after="0" w:line="240" w:lineRule="auto"/>
              <w:jc w:val="center"/>
            </w:pPr>
            <w:r>
              <w:rPr>
                <w:b/>
                <w:sz w:val="22"/>
              </w:rPr>
              <w:t>Related Solutions and Studies [4]</w:t>
            </w:r>
          </w:p>
        </w:tc>
      </w:tr>
      <w:tr w:rsidR="00E1520C" w14:paraId="50933F8D"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75069ACD" w14:textId="77777777" w:rsidR="00E1520C" w:rsidRDefault="00000000">
            <w:pPr>
              <w:spacing w:after="0" w:line="240" w:lineRule="auto"/>
              <w:jc w:val="center"/>
            </w:pPr>
            <w:r>
              <w:rPr>
                <w:sz w:val="22"/>
              </w:rPr>
              <w:t>1.</w:t>
            </w:r>
          </w:p>
        </w:tc>
        <w:tc>
          <w:tcPr>
            <w:tcW w:w="2520" w:type="dxa"/>
            <w:tcBorders>
              <w:top w:val="single" w:sz="4" w:space="0" w:color="000000"/>
              <w:left w:val="single" w:sz="4" w:space="0" w:color="000000"/>
              <w:bottom w:val="single" w:sz="4" w:space="0" w:color="000000"/>
              <w:right w:val="single" w:sz="4" w:space="0" w:color="000000"/>
            </w:tcBorders>
            <w:vAlign w:val="center"/>
          </w:tcPr>
          <w:p w14:paraId="196DA01D"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1DA43E4C"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40F6A135" w14:textId="77777777" w:rsidR="00E1520C" w:rsidRDefault="00E1520C">
            <w:pPr>
              <w:spacing w:after="0" w:line="240" w:lineRule="auto"/>
            </w:pPr>
          </w:p>
        </w:tc>
      </w:tr>
      <w:tr w:rsidR="00E1520C" w14:paraId="797347A1"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3BF9E122" w14:textId="77777777" w:rsidR="00E1520C" w:rsidRDefault="00000000">
            <w:pPr>
              <w:spacing w:after="0" w:line="240" w:lineRule="auto"/>
              <w:jc w:val="center"/>
            </w:pPr>
            <w:r>
              <w:rPr>
                <w:sz w:val="22"/>
              </w:rPr>
              <w:t>2.</w:t>
            </w:r>
          </w:p>
        </w:tc>
        <w:tc>
          <w:tcPr>
            <w:tcW w:w="2520" w:type="dxa"/>
            <w:tcBorders>
              <w:top w:val="single" w:sz="4" w:space="0" w:color="000000"/>
              <w:left w:val="single" w:sz="4" w:space="0" w:color="000000"/>
              <w:bottom w:val="single" w:sz="4" w:space="0" w:color="000000"/>
              <w:right w:val="single" w:sz="4" w:space="0" w:color="000000"/>
            </w:tcBorders>
            <w:vAlign w:val="center"/>
          </w:tcPr>
          <w:p w14:paraId="7C3EB82E"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0D2CACF5"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05F3EA61" w14:textId="77777777" w:rsidR="00E1520C" w:rsidRDefault="00E1520C">
            <w:pPr>
              <w:spacing w:after="0" w:line="240" w:lineRule="auto"/>
            </w:pPr>
          </w:p>
        </w:tc>
      </w:tr>
      <w:tr w:rsidR="00E1520C" w14:paraId="3152D27E"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68FD4C3" w14:textId="77777777" w:rsidR="00E1520C" w:rsidRDefault="00000000">
            <w:pPr>
              <w:spacing w:after="0" w:line="240" w:lineRule="auto"/>
              <w:jc w:val="center"/>
            </w:pPr>
            <w:r>
              <w:rPr>
                <w:sz w:val="22"/>
              </w:rPr>
              <w:t>3.</w:t>
            </w:r>
          </w:p>
        </w:tc>
        <w:tc>
          <w:tcPr>
            <w:tcW w:w="2520" w:type="dxa"/>
            <w:tcBorders>
              <w:top w:val="single" w:sz="4" w:space="0" w:color="000000"/>
              <w:left w:val="single" w:sz="4" w:space="0" w:color="000000"/>
              <w:bottom w:val="single" w:sz="4" w:space="0" w:color="000000"/>
              <w:right w:val="single" w:sz="4" w:space="0" w:color="000000"/>
            </w:tcBorders>
            <w:vAlign w:val="center"/>
          </w:tcPr>
          <w:p w14:paraId="66E21E9F"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0BBD952E"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0310A9E8" w14:textId="77777777" w:rsidR="00E1520C" w:rsidRDefault="00E1520C">
            <w:pPr>
              <w:spacing w:after="0" w:line="240" w:lineRule="auto"/>
            </w:pPr>
          </w:p>
        </w:tc>
      </w:tr>
      <w:tr w:rsidR="00E1520C" w14:paraId="64D72CAC"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16201DE" w14:textId="77777777" w:rsidR="00E1520C" w:rsidRDefault="00000000">
            <w:pPr>
              <w:spacing w:after="0" w:line="240" w:lineRule="auto"/>
              <w:jc w:val="center"/>
            </w:pPr>
            <w:r>
              <w:rPr>
                <w:sz w:val="22"/>
              </w:rPr>
              <w:t>4.</w:t>
            </w:r>
          </w:p>
        </w:tc>
        <w:tc>
          <w:tcPr>
            <w:tcW w:w="2520" w:type="dxa"/>
            <w:tcBorders>
              <w:top w:val="single" w:sz="4" w:space="0" w:color="000000"/>
              <w:left w:val="single" w:sz="4" w:space="0" w:color="000000"/>
              <w:bottom w:val="single" w:sz="4" w:space="0" w:color="000000"/>
              <w:right w:val="single" w:sz="4" w:space="0" w:color="000000"/>
            </w:tcBorders>
            <w:vAlign w:val="center"/>
          </w:tcPr>
          <w:p w14:paraId="37EE872D"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54C4A7E8"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176A51F7" w14:textId="77777777" w:rsidR="00E1520C" w:rsidRDefault="00E1520C">
            <w:pPr>
              <w:spacing w:after="0" w:line="240" w:lineRule="auto"/>
            </w:pPr>
          </w:p>
        </w:tc>
      </w:tr>
      <w:tr w:rsidR="00E1520C" w14:paraId="3D48EE80"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2DD9A850" w14:textId="77777777" w:rsidR="00E1520C" w:rsidRDefault="00000000">
            <w:pPr>
              <w:spacing w:after="0" w:line="240" w:lineRule="auto"/>
              <w:jc w:val="center"/>
            </w:pPr>
            <w:r>
              <w:rPr>
                <w:sz w:val="22"/>
              </w:rPr>
              <w:t>5.</w:t>
            </w:r>
          </w:p>
        </w:tc>
        <w:tc>
          <w:tcPr>
            <w:tcW w:w="2520" w:type="dxa"/>
            <w:tcBorders>
              <w:top w:val="single" w:sz="4" w:space="0" w:color="000000"/>
              <w:left w:val="single" w:sz="4" w:space="0" w:color="000000"/>
              <w:bottom w:val="single" w:sz="4" w:space="0" w:color="000000"/>
              <w:right w:val="single" w:sz="4" w:space="0" w:color="000000"/>
            </w:tcBorders>
            <w:vAlign w:val="center"/>
          </w:tcPr>
          <w:p w14:paraId="121AD923"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2B08BF8D"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09A941AB" w14:textId="77777777" w:rsidR="00E1520C" w:rsidRDefault="00E1520C">
            <w:pPr>
              <w:spacing w:after="0" w:line="240" w:lineRule="auto"/>
            </w:pPr>
          </w:p>
        </w:tc>
      </w:tr>
    </w:tbl>
    <w:p w14:paraId="31F272E0" w14:textId="77777777" w:rsidR="00E1520C" w:rsidRDefault="00E1520C">
      <w:pPr>
        <w:spacing w:after="120"/>
      </w:pPr>
    </w:p>
    <w:tbl>
      <w:tblPr>
        <w:tblStyle w:val="TableGrid"/>
        <w:tblW w:w="0" w:type="auto"/>
        <w:jc w:val="center"/>
        <w:tblLook w:val="04A0" w:firstRow="1" w:lastRow="0" w:firstColumn="1" w:lastColumn="0" w:noHBand="0" w:noVBand="1"/>
      </w:tblPr>
      <w:tblGrid>
        <w:gridCol w:w="2469"/>
        <w:gridCol w:w="2490"/>
        <w:gridCol w:w="2482"/>
        <w:gridCol w:w="2485"/>
      </w:tblGrid>
      <w:tr w:rsidR="00E1520C" w14:paraId="2253B0EA" w14:textId="77777777">
        <w:trPr>
          <w:cantSplit/>
          <w:tblHeader/>
          <w:jc w:val="center"/>
        </w:trPr>
        <w:tc>
          <w:tcPr>
            <w:tcW w:w="10080" w:type="dxa"/>
            <w:gridSpan w:val="4"/>
            <w:tcBorders>
              <w:top w:val="single" w:sz="4" w:space="0" w:color="000000"/>
              <w:left w:val="single" w:sz="4" w:space="0" w:color="000000"/>
              <w:bottom w:val="single" w:sz="4" w:space="0" w:color="000000"/>
              <w:right w:val="single" w:sz="4" w:space="0" w:color="000000"/>
            </w:tcBorders>
            <w:shd w:val="clear" w:color="auto" w:fill="D9EAF7"/>
            <w:vAlign w:val="center"/>
          </w:tcPr>
          <w:p w14:paraId="3D2DD511" w14:textId="77777777" w:rsidR="00E1520C" w:rsidRDefault="00000000">
            <w:pPr>
              <w:spacing w:after="0" w:line="240" w:lineRule="auto"/>
            </w:pPr>
            <w:r>
              <w:rPr>
                <w:b/>
                <w:sz w:val="22"/>
              </w:rPr>
              <w:t>CO2: Explain software engineering principles considering professional responsibilities and societal impacts.</w:t>
            </w:r>
          </w:p>
        </w:tc>
      </w:tr>
      <w:tr w:rsidR="00E1520C" w14:paraId="627FDE16" w14:textId="77777777">
        <w:trPr>
          <w:cantSplit/>
          <w:tblHeade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FB6BC46" w14:textId="77777777" w:rsidR="00E1520C" w:rsidRDefault="00000000">
            <w:pPr>
              <w:spacing w:after="0" w:line="240" w:lineRule="auto"/>
              <w:jc w:val="center"/>
            </w:pPr>
            <w:r>
              <w:rPr>
                <w:b/>
                <w:sz w:val="22"/>
              </w:rPr>
              <w:t>Student ID</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061BD45" w14:textId="77777777" w:rsidR="00E1520C" w:rsidRDefault="00000000">
            <w:pPr>
              <w:spacing w:after="0" w:line="240" w:lineRule="auto"/>
              <w:jc w:val="center"/>
            </w:pPr>
            <w:r>
              <w:rPr>
                <w:b/>
                <w:sz w:val="22"/>
              </w:rPr>
              <w:t>Conceptual Understanding [3]</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0A6D303" w14:textId="77777777" w:rsidR="00E1520C" w:rsidRDefault="00000000">
            <w:pPr>
              <w:spacing w:after="0" w:line="240" w:lineRule="auto"/>
              <w:jc w:val="center"/>
            </w:pPr>
            <w:r>
              <w:rPr>
                <w:b/>
                <w:sz w:val="22"/>
              </w:rPr>
              <w:t>Principle Selection and Justification [3]</w:t>
            </w:r>
          </w:p>
        </w:tc>
        <w:tc>
          <w:tcPr>
            <w:tcW w:w="25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AF9F6D9" w14:textId="77777777" w:rsidR="00E1520C" w:rsidRDefault="00000000">
            <w:pPr>
              <w:spacing w:after="0" w:line="240" w:lineRule="auto"/>
              <w:jc w:val="center"/>
            </w:pPr>
            <w:r>
              <w:rPr>
                <w:b/>
                <w:sz w:val="22"/>
              </w:rPr>
              <w:t>Application in Software Development Context [4]</w:t>
            </w:r>
          </w:p>
        </w:tc>
      </w:tr>
      <w:tr w:rsidR="00E1520C" w14:paraId="6DDD57E1"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E77EA8D" w14:textId="77777777" w:rsidR="00E1520C" w:rsidRDefault="00000000">
            <w:pPr>
              <w:spacing w:after="0" w:line="240" w:lineRule="auto"/>
              <w:jc w:val="center"/>
            </w:pPr>
            <w:r>
              <w:rPr>
                <w:sz w:val="22"/>
              </w:rPr>
              <w:t>1.</w:t>
            </w:r>
          </w:p>
        </w:tc>
        <w:tc>
          <w:tcPr>
            <w:tcW w:w="2520" w:type="dxa"/>
            <w:tcBorders>
              <w:top w:val="single" w:sz="4" w:space="0" w:color="000000"/>
              <w:left w:val="single" w:sz="4" w:space="0" w:color="000000"/>
              <w:bottom w:val="single" w:sz="4" w:space="0" w:color="000000"/>
              <w:right w:val="single" w:sz="4" w:space="0" w:color="000000"/>
            </w:tcBorders>
            <w:vAlign w:val="center"/>
          </w:tcPr>
          <w:p w14:paraId="396E0707"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4D106F49"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0A8A11E6" w14:textId="77777777" w:rsidR="00E1520C" w:rsidRDefault="00E1520C">
            <w:pPr>
              <w:spacing w:after="0" w:line="240" w:lineRule="auto"/>
            </w:pPr>
          </w:p>
        </w:tc>
      </w:tr>
      <w:tr w:rsidR="00E1520C" w14:paraId="6C958E56"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5F813CD6" w14:textId="77777777" w:rsidR="00E1520C" w:rsidRDefault="00000000">
            <w:pPr>
              <w:spacing w:after="0" w:line="240" w:lineRule="auto"/>
              <w:jc w:val="center"/>
            </w:pPr>
            <w:r>
              <w:rPr>
                <w:sz w:val="22"/>
              </w:rPr>
              <w:t>2.</w:t>
            </w:r>
          </w:p>
        </w:tc>
        <w:tc>
          <w:tcPr>
            <w:tcW w:w="2520" w:type="dxa"/>
            <w:tcBorders>
              <w:top w:val="single" w:sz="4" w:space="0" w:color="000000"/>
              <w:left w:val="single" w:sz="4" w:space="0" w:color="000000"/>
              <w:bottom w:val="single" w:sz="4" w:space="0" w:color="000000"/>
              <w:right w:val="single" w:sz="4" w:space="0" w:color="000000"/>
            </w:tcBorders>
            <w:vAlign w:val="center"/>
          </w:tcPr>
          <w:p w14:paraId="7C07BF5F"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5045935A"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1832B6A5" w14:textId="77777777" w:rsidR="00E1520C" w:rsidRDefault="00E1520C">
            <w:pPr>
              <w:spacing w:after="0" w:line="240" w:lineRule="auto"/>
            </w:pPr>
          </w:p>
        </w:tc>
      </w:tr>
      <w:tr w:rsidR="00E1520C" w14:paraId="2ECB1C9E"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40827480" w14:textId="77777777" w:rsidR="00E1520C" w:rsidRDefault="00000000">
            <w:pPr>
              <w:spacing w:after="0" w:line="240" w:lineRule="auto"/>
              <w:jc w:val="center"/>
            </w:pPr>
            <w:r>
              <w:rPr>
                <w:sz w:val="22"/>
              </w:rPr>
              <w:t>3.</w:t>
            </w:r>
          </w:p>
        </w:tc>
        <w:tc>
          <w:tcPr>
            <w:tcW w:w="2520" w:type="dxa"/>
            <w:tcBorders>
              <w:top w:val="single" w:sz="4" w:space="0" w:color="000000"/>
              <w:left w:val="single" w:sz="4" w:space="0" w:color="000000"/>
              <w:bottom w:val="single" w:sz="4" w:space="0" w:color="000000"/>
              <w:right w:val="single" w:sz="4" w:space="0" w:color="000000"/>
            </w:tcBorders>
            <w:vAlign w:val="center"/>
          </w:tcPr>
          <w:p w14:paraId="67BC24B2"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37D8A478"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0D2A6757" w14:textId="77777777" w:rsidR="00E1520C" w:rsidRDefault="00E1520C">
            <w:pPr>
              <w:spacing w:after="0" w:line="240" w:lineRule="auto"/>
            </w:pPr>
          </w:p>
        </w:tc>
      </w:tr>
      <w:tr w:rsidR="00E1520C" w14:paraId="2F0A5FA2"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4115B316" w14:textId="77777777" w:rsidR="00E1520C" w:rsidRDefault="00000000">
            <w:pPr>
              <w:spacing w:after="0" w:line="240" w:lineRule="auto"/>
              <w:jc w:val="center"/>
            </w:pPr>
            <w:r>
              <w:rPr>
                <w:sz w:val="22"/>
              </w:rPr>
              <w:t>4.</w:t>
            </w:r>
          </w:p>
        </w:tc>
        <w:tc>
          <w:tcPr>
            <w:tcW w:w="2520" w:type="dxa"/>
            <w:tcBorders>
              <w:top w:val="single" w:sz="4" w:space="0" w:color="000000"/>
              <w:left w:val="single" w:sz="4" w:space="0" w:color="000000"/>
              <w:bottom w:val="single" w:sz="4" w:space="0" w:color="000000"/>
              <w:right w:val="single" w:sz="4" w:space="0" w:color="000000"/>
            </w:tcBorders>
            <w:vAlign w:val="center"/>
          </w:tcPr>
          <w:p w14:paraId="78843D16"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04287CFE"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204FC377" w14:textId="77777777" w:rsidR="00E1520C" w:rsidRDefault="00E1520C">
            <w:pPr>
              <w:spacing w:after="0" w:line="240" w:lineRule="auto"/>
            </w:pPr>
          </w:p>
        </w:tc>
      </w:tr>
      <w:tr w:rsidR="00E1520C" w14:paraId="41E21889"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vAlign w:val="center"/>
          </w:tcPr>
          <w:p w14:paraId="3C03948E" w14:textId="77777777" w:rsidR="00E1520C" w:rsidRDefault="00000000">
            <w:pPr>
              <w:spacing w:after="0" w:line="240" w:lineRule="auto"/>
              <w:jc w:val="center"/>
            </w:pPr>
            <w:r>
              <w:rPr>
                <w:sz w:val="22"/>
              </w:rPr>
              <w:t>5.</w:t>
            </w:r>
          </w:p>
        </w:tc>
        <w:tc>
          <w:tcPr>
            <w:tcW w:w="2520" w:type="dxa"/>
            <w:tcBorders>
              <w:top w:val="single" w:sz="4" w:space="0" w:color="000000"/>
              <w:left w:val="single" w:sz="4" w:space="0" w:color="000000"/>
              <w:bottom w:val="single" w:sz="4" w:space="0" w:color="000000"/>
              <w:right w:val="single" w:sz="4" w:space="0" w:color="000000"/>
            </w:tcBorders>
            <w:vAlign w:val="center"/>
          </w:tcPr>
          <w:p w14:paraId="7066E918"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370931EF" w14:textId="77777777" w:rsidR="00E1520C" w:rsidRDefault="00E1520C">
            <w:pPr>
              <w:spacing w:after="0" w:line="240" w:lineRule="auto"/>
            </w:pPr>
          </w:p>
        </w:tc>
        <w:tc>
          <w:tcPr>
            <w:tcW w:w="2520" w:type="dxa"/>
            <w:tcBorders>
              <w:top w:val="single" w:sz="4" w:space="0" w:color="000000"/>
              <w:left w:val="single" w:sz="4" w:space="0" w:color="000000"/>
              <w:bottom w:val="single" w:sz="4" w:space="0" w:color="000000"/>
              <w:right w:val="single" w:sz="4" w:space="0" w:color="000000"/>
            </w:tcBorders>
            <w:vAlign w:val="center"/>
          </w:tcPr>
          <w:p w14:paraId="76CD6D2C" w14:textId="77777777" w:rsidR="00E1520C" w:rsidRDefault="00E1520C">
            <w:pPr>
              <w:spacing w:after="0" w:line="240" w:lineRule="auto"/>
            </w:pPr>
          </w:p>
        </w:tc>
      </w:tr>
    </w:tbl>
    <w:p w14:paraId="19D41ACF" w14:textId="77777777" w:rsidR="00E1520C" w:rsidRDefault="00000000">
      <w:r>
        <w:br w:type="page"/>
      </w:r>
    </w:p>
    <w:p w14:paraId="79154545" w14:textId="77777777" w:rsidR="00E1520C" w:rsidRDefault="00000000">
      <w:pPr>
        <w:pStyle w:val="Heading1"/>
      </w:pPr>
      <w:r>
        <w:rPr>
          <w:rFonts w:ascii="Times New Roman" w:eastAsia="Times New Roman" w:hAnsi="Times New Roman"/>
          <w:color w:val="000000"/>
          <w:sz w:val="32"/>
        </w:rPr>
        <w:lastRenderedPageBreak/>
        <w:t>Table of Contents</w:t>
      </w:r>
    </w:p>
    <w:tbl>
      <w:tblPr>
        <w:tblStyle w:val="TableGrid"/>
        <w:tblW w:w="0" w:type="auto"/>
        <w:jc w:val="center"/>
        <w:tblLook w:val="04A0" w:firstRow="1" w:lastRow="0" w:firstColumn="1" w:lastColumn="0" w:noHBand="0" w:noVBand="1"/>
      </w:tblPr>
      <w:tblGrid>
        <w:gridCol w:w="8352"/>
        <w:gridCol w:w="1152"/>
      </w:tblGrid>
      <w:tr w:rsidR="00E1520C" w14:paraId="185B50D6" w14:textId="77777777">
        <w:trPr>
          <w:tblHeader/>
          <w:jc w:val="center"/>
        </w:trPr>
        <w:tc>
          <w:tcPr>
            <w:tcW w:w="8352" w:type="dxa"/>
            <w:tcBorders>
              <w:top w:val="nil"/>
              <w:left w:val="nil"/>
              <w:bottom w:val="nil"/>
              <w:right w:val="nil"/>
            </w:tcBorders>
            <w:vAlign w:val="center"/>
          </w:tcPr>
          <w:p w14:paraId="400F729C" w14:textId="77777777" w:rsidR="00E1520C" w:rsidRDefault="00000000">
            <w:pPr>
              <w:spacing w:after="0" w:line="240" w:lineRule="auto"/>
            </w:pPr>
            <w:r>
              <w:rPr>
                <w:b/>
                <w:sz w:val="22"/>
              </w:rPr>
              <w:t>1. Project Proposal</w:t>
            </w:r>
          </w:p>
        </w:tc>
        <w:tc>
          <w:tcPr>
            <w:tcW w:w="1152" w:type="dxa"/>
            <w:tcBorders>
              <w:top w:val="nil"/>
              <w:left w:val="nil"/>
              <w:bottom w:val="nil"/>
              <w:right w:val="nil"/>
            </w:tcBorders>
            <w:vAlign w:val="center"/>
          </w:tcPr>
          <w:p w14:paraId="2BAC9EF8" w14:textId="77777777" w:rsidR="00E1520C" w:rsidRDefault="00000000">
            <w:r>
              <w:rPr>
                <w:b/>
                <w:sz w:val="22"/>
              </w:rPr>
              <w:t>4</w:t>
            </w:r>
          </w:p>
        </w:tc>
      </w:tr>
      <w:tr w:rsidR="00E1520C" w14:paraId="6DD91157" w14:textId="77777777">
        <w:trPr>
          <w:jc w:val="center"/>
        </w:trPr>
        <w:tc>
          <w:tcPr>
            <w:tcW w:w="8352" w:type="dxa"/>
            <w:tcBorders>
              <w:top w:val="nil"/>
              <w:left w:val="nil"/>
              <w:bottom w:val="nil"/>
              <w:right w:val="nil"/>
            </w:tcBorders>
            <w:vAlign w:val="center"/>
          </w:tcPr>
          <w:p w14:paraId="0238D2D3" w14:textId="77777777" w:rsidR="00E1520C" w:rsidRDefault="00000000">
            <w:pPr>
              <w:spacing w:after="0" w:line="240" w:lineRule="auto"/>
            </w:pPr>
            <w:r>
              <w:rPr>
                <w:sz w:val="22"/>
              </w:rPr>
              <w:t>1.1 Background to the Problem</w:t>
            </w:r>
          </w:p>
        </w:tc>
        <w:tc>
          <w:tcPr>
            <w:tcW w:w="1152" w:type="dxa"/>
            <w:tcBorders>
              <w:top w:val="nil"/>
              <w:left w:val="nil"/>
              <w:bottom w:val="nil"/>
              <w:right w:val="nil"/>
            </w:tcBorders>
            <w:vAlign w:val="center"/>
          </w:tcPr>
          <w:p w14:paraId="58FC9B27" w14:textId="77777777" w:rsidR="00E1520C" w:rsidRDefault="00000000">
            <w:r>
              <w:rPr>
                <w:sz w:val="22"/>
              </w:rPr>
              <w:t>4</w:t>
            </w:r>
          </w:p>
        </w:tc>
      </w:tr>
      <w:tr w:rsidR="00E1520C" w14:paraId="7E49F925" w14:textId="77777777">
        <w:trPr>
          <w:jc w:val="center"/>
        </w:trPr>
        <w:tc>
          <w:tcPr>
            <w:tcW w:w="8352" w:type="dxa"/>
            <w:tcBorders>
              <w:top w:val="nil"/>
              <w:left w:val="nil"/>
              <w:bottom w:val="nil"/>
              <w:right w:val="nil"/>
            </w:tcBorders>
            <w:vAlign w:val="center"/>
          </w:tcPr>
          <w:p w14:paraId="3B7B3635" w14:textId="77777777" w:rsidR="00E1520C" w:rsidRDefault="00000000">
            <w:pPr>
              <w:spacing w:after="0" w:line="240" w:lineRule="auto"/>
            </w:pPr>
            <w:r>
              <w:rPr>
                <w:sz w:val="22"/>
              </w:rPr>
              <w:t>1.2 Selection of Process Model</w:t>
            </w:r>
          </w:p>
        </w:tc>
        <w:tc>
          <w:tcPr>
            <w:tcW w:w="1152" w:type="dxa"/>
            <w:tcBorders>
              <w:top w:val="nil"/>
              <w:left w:val="nil"/>
              <w:bottom w:val="nil"/>
              <w:right w:val="nil"/>
            </w:tcBorders>
            <w:vAlign w:val="center"/>
          </w:tcPr>
          <w:p w14:paraId="00DB75FC" w14:textId="77777777" w:rsidR="00E1520C" w:rsidRDefault="00000000">
            <w:r>
              <w:rPr>
                <w:sz w:val="22"/>
              </w:rPr>
              <w:t>4</w:t>
            </w:r>
          </w:p>
        </w:tc>
      </w:tr>
      <w:tr w:rsidR="00E1520C" w14:paraId="7F8C02C9" w14:textId="77777777">
        <w:trPr>
          <w:jc w:val="center"/>
        </w:trPr>
        <w:tc>
          <w:tcPr>
            <w:tcW w:w="8352" w:type="dxa"/>
            <w:tcBorders>
              <w:top w:val="nil"/>
              <w:left w:val="nil"/>
              <w:bottom w:val="nil"/>
              <w:right w:val="nil"/>
            </w:tcBorders>
            <w:vAlign w:val="center"/>
          </w:tcPr>
          <w:p w14:paraId="76E7EDE9" w14:textId="77777777" w:rsidR="00E1520C" w:rsidRDefault="00000000">
            <w:pPr>
              <w:spacing w:after="0" w:line="240" w:lineRule="auto"/>
            </w:pPr>
            <w:r>
              <w:rPr>
                <w:sz w:val="22"/>
              </w:rPr>
              <w:t>2. Timeline Chart / Gantt Chart</w:t>
            </w:r>
          </w:p>
        </w:tc>
        <w:tc>
          <w:tcPr>
            <w:tcW w:w="1152" w:type="dxa"/>
            <w:tcBorders>
              <w:top w:val="nil"/>
              <w:left w:val="nil"/>
              <w:bottom w:val="nil"/>
              <w:right w:val="nil"/>
            </w:tcBorders>
            <w:vAlign w:val="center"/>
          </w:tcPr>
          <w:p w14:paraId="3A9EF78F" w14:textId="77777777" w:rsidR="00E1520C" w:rsidRPr="00F50EE8" w:rsidRDefault="00000000">
            <w:pPr>
              <w:rPr>
                <w:b/>
                <w:bCs/>
              </w:rPr>
            </w:pPr>
            <w:r w:rsidRPr="00F50EE8">
              <w:rPr>
                <w:b/>
                <w:bCs/>
                <w:sz w:val="22"/>
              </w:rPr>
              <w:t>5</w:t>
            </w:r>
          </w:p>
        </w:tc>
      </w:tr>
      <w:tr w:rsidR="00E1520C" w14:paraId="7A9AD949" w14:textId="77777777">
        <w:trPr>
          <w:jc w:val="center"/>
        </w:trPr>
        <w:tc>
          <w:tcPr>
            <w:tcW w:w="8352" w:type="dxa"/>
            <w:tcBorders>
              <w:top w:val="nil"/>
              <w:left w:val="nil"/>
              <w:bottom w:val="nil"/>
              <w:right w:val="nil"/>
            </w:tcBorders>
            <w:vAlign w:val="center"/>
          </w:tcPr>
          <w:p w14:paraId="3953D10E" w14:textId="77777777" w:rsidR="00E1520C" w:rsidRDefault="00000000">
            <w:pPr>
              <w:spacing w:after="0" w:line="240" w:lineRule="auto"/>
            </w:pPr>
            <w:r>
              <w:rPr>
                <w:sz w:val="22"/>
              </w:rPr>
              <w:t>3. Software Requirements Specification (SRS) / PRD</w:t>
            </w:r>
          </w:p>
        </w:tc>
        <w:tc>
          <w:tcPr>
            <w:tcW w:w="1152" w:type="dxa"/>
            <w:tcBorders>
              <w:top w:val="nil"/>
              <w:left w:val="nil"/>
              <w:bottom w:val="nil"/>
              <w:right w:val="nil"/>
            </w:tcBorders>
            <w:vAlign w:val="center"/>
          </w:tcPr>
          <w:p w14:paraId="5F87DFA0" w14:textId="77777777" w:rsidR="00E1520C" w:rsidRPr="00F50EE8" w:rsidRDefault="00000000">
            <w:pPr>
              <w:rPr>
                <w:b/>
                <w:bCs/>
              </w:rPr>
            </w:pPr>
            <w:r w:rsidRPr="00F50EE8">
              <w:rPr>
                <w:b/>
                <w:bCs/>
                <w:sz w:val="22"/>
              </w:rPr>
              <w:t>5</w:t>
            </w:r>
          </w:p>
        </w:tc>
      </w:tr>
      <w:tr w:rsidR="00E1520C" w14:paraId="5AF9FC94" w14:textId="77777777">
        <w:trPr>
          <w:jc w:val="center"/>
        </w:trPr>
        <w:tc>
          <w:tcPr>
            <w:tcW w:w="8352" w:type="dxa"/>
            <w:tcBorders>
              <w:top w:val="nil"/>
              <w:left w:val="nil"/>
              <w:bottom w:val="nil"/>
              <w:right w:val="nil"/>
            </w:tcBorders>
            <w:vAlign w:val="center"/>
          </w:tcPr>
          <w:p w14:paraId="218EAF65" w14:textId="77777777" w:rsidR="00E1520C" w:rsidRDefault="00000000">
            <w:pPr>
              <w:spacing w:after="0" w:line="240" w:lineRule="auto"/>
            </w:pPr>
            <w:r>
              <w:rPr>
                <w:sz w:val="22"/>
              </w:rPr>
              <w:t>3.1 Scopes and Features</w:t>
            </w:r>
          </w:p>
        </w:tc>
        <w:tc>
          <w:tcPr>
            <w:tcW w:w="1152" w:type="dxa"/>
            <w:tcBorders>
              <w:top w:val="nil"/>
              <w:left w:val="nil"/>
              <w:bottom w:val="nil"/>
              <w:right w:val="nil"/>
            </w:tcBorders>
            <w:vAlign w:val="center"/>
          </w:tcPr>
          <w:p w14:paraId="79EB827D" w14:textId="77777777" w:rsidR="00E1520C" w:rsidRPr="00F50EE8" w:rsidRDefault="00000000">
            <w:pPr>
              <w:rPr>
                <w:b/>
                <w:bCs/>
              </w:rPr>
            </w:pPr>
            <w:r w:rsidRPr="00F50EE8">
              <w:rPr>
                <w:b/>
                <w:bCs/>
                <w:sz w:val="22"/>
              </w:rPr>
              <w:t>5</w:t>
            </w:r>
          </w:p>
        </w:tc>
      </w:tr>
      <w:tr w:rsidR="00E1520C" w14:paraId="6411D286" w14:textId="77777777">
        <w:trPr>
          <w:jc w:val="center"/>
        </w:trPr>
        <w:tc>
          <w:tcPr>
            <w:tcW w:w="8352" w:type="dxa"/>
            <w:tcBorders>
              <w:top w:val="nil"/>
              <w:left w:val="nil"/>
              <w:bottom w:val="nil"/>
              <w:right w:val="nil"/>
            </w:tcBorders>
            <w:vAlign w:val="center"/>
          </w:tcPr>
          <w:p w14:paraId="435BADAE" w14:textId="77777777" w:rsidR="00E1520C" w:rsidRDefault="00000000">
            <w:pPr>
              <w:spacing w:after="0" w:line="240" w:lineRule="auto"/>
            </w:pPr>
            <w:r>
              <w:rPr>
                <w:sz w:val="22"/>
              </w:rPr>
              <w:t>3.2 User Story Table</w:t>
            </w:r>
          </w:p>
        </w:tc>
        <w:tc>
          <w:tcPr>
            <w:tcW w:w="1152" w:type="dxa"/>
            <w:tcBorders>
              <w:top w:val="nil"/>
              <w:left w:val="nil"/>
              <w:bottom w:val="nil"/>
              <w:right w:val="nil"/>
            </w:tcBorders>
            <w:vAlign w:val="center"/>
          </w:tcPr>
          <w:p w14:paraId="2F22C5FA" w14:textId="77777777" w:rsidR="00E1520C" w:rsidRPr="00F50EE8" w:rsidRDefault="00000000">
            <w:pPr>
              <w:rPr>
                <w:b/>
                <w:bCs/>
              </w:rPr>
            </w:pPr>
            <w:r w:rsidRPr="00F50EE8">
              <w:rPr>
                <w:b/>
                <w:bCs/>
              </w:rPr>
              <w:t>7</w:t>
            </w:r>
          </w:p>
        </w:tc>
      </w:tr>
      <w:tr w:rsidR="00E1520C" w14:paraId="12E662F2" w14:textId="77777777">
        <w:trPr>
          <w:jc w:val="center"/>
        </w:trPr>
        <w:tc>
          <w:tcPr>
            <w:tcW w:w="8352" w:type="dxa"/>
            <w:tcBorders>
              <w:top w:val="nil"/>
              <w:left w:val="nil"/>
              <w:bottom w:val="nil"/>
              <w:right w:val="nil"/>
            </w:tcBorders>
            <w:vAlign w:val="center"/>
          </w:tcPr>
          <w:p w14:paraId="1AC63C31" w14:textId="77777777" w:rsidR="00E1520C" w:rsidRDefault="00000000">
            <w:pPr>
              <w:spacing w:after="0" w:line="240" w:lineRule="auto"/>
            </w:pPr>
            <w:r>
              <w:rPr>
                <w:sz w:val="22"/>
              </w:rPr>
              <w:t>3.3 Requirements Traceability Matrix</w:t>
            </w:r>
          </w:p>
        </w:tc>
        <w:tc>
          <w:tcPr>
            <w:tcW w:w="1152" w:type="dxa"/>
            <w:tcBorders>
              <w:top w:val="nil"/>
              <w:left w:val="nil"/>
              <w:bottom w:val="nil"/>
              <w:right w:val="nil"/>
            </w:tcBorders>
            <w:vAlign w:val="center"/>
          </w:tcPr>
          <w:p w14:paraId="41FFF1A7" w14:textId="77777777" w:rsidR="00E1520C" w:rsidRDefault="00000000">
            <w:r>
              <w:t>9</w:t>
            </w:r>
          </w:p>
        </w:tc>
      </w:tr>
      <w:tr w:rsidR="00E1520C" w14:paraId="4358C28D" w14:textId="77777777">
        <w:trPr>
          <w:jc w:val="center"/>
        </w:trPr>
        <w:tc>
          <w:tcPr>
            <w:tcW w:w="8352" w:type="dxa"/>
            <w:tcBorders>
              <w:top w:val="nil"/>
              <w:left w:val="nil"/>
              <w:bottom w:val="nil"/>
              <w:right w:val="nil"/>
            </w:tcBorders>
            <w:vAlign w:val="center"/>
          </w:tcPr>
          <w:p w14:paraId="2B6E9823" w14:textId="77777777" w:rsidR="00E1520C" w:rsidRDefault="00000000">
            <w:pPr>
              <w:spacing w:after="0" w:line="240" w:lineRule="auto"/>
            </w:pPr>
            <w:r>
              <w:rPr>
                <w:sz w:val="22"/>
              </w:rPr>
              <w:t>3.3.1 Functional Requirements</w:t>
            </w:r>
          </w:p>
        </w:tc>
        <w:tc>
          <w:tcPr>
            <w:tcW w:w="1152" w:type="dxa"/>
            <w:tcBorders>
              <w:top w:val="nil"/>
              <w:left w:val="nil"/>
              <w:bottom w:val="nil"/>
              <w:right w:val="nil"/>
            </w:tcBorders>
            <w:vAlign w:val="center"/>
          </w:tcPr>
          <w:p w14:paraId="4CCF2F5C" w14:textId="77777777" w:rsidR="00E1520C" w:rsidRDefault="00000000">
            <w:r>
              <w:t>10</w:t>
            </w:r>
          </w:p>
        </w:tc>
      </w:tr>
      <w:tr w:rsidR="00E1520C" w14:paraId="6F698429" w14:textId="77777777">
        <w:trPr>
          <w:jc w:val="center"/>
        </w:trPr>
        <w:tc>
          <w:tcPr>
            <w:tcW w:w="8352" w:type="dxa"/>
            <w:tcBorders>
              <w:top w:val="nil"/>
              <w:left w:val="nil"/>
              <w:bottom w:val="nil"/>
              <w:right w:val="nil"/>
            </w:tcBorders>
            <w:vAlign w:val="center"/>
          </w:tcPr>
          <w:p w14:paraId="3F2C64CD" w14:textId="77777777" w:rsidR="00E1520C" w:rsidRDefault="00000000">
            <w:pPr>
              <w:spacing w:after="0" w:line="240" w:lineRule="auto"/>
            </w:pPr>
            <w:r>
              <w:rPr>
                <w:sz w:val="22"/>
              </w:rPr>
              <w:t>3.3.2 Non-Functional Requirements</w:t>
            </w:r>
          </w:p>
        </w:tc>
        <w:tc>
          <w:tcPr>
            <w:tcW w:w="1152" w:type="dxa"/>
            <w:tcBorders>
              <w:top w:val="nil"/>
              <w:left w:val="nil"/>
              <w:bottom w:val="nil"/>
              <w:right w:val="nil"/>
            </w:tcBorders>
            <w:vAlign w:val="center"/>
          </w:tcPr>
          <w:p w14:paraId="2523F48D" w14:textId="77777777" w:rsidR="00E1520C" w:rsidRDefault="00000000">
            <w:r>
              <w:t>13</w:t>
            </w:r>
          </w:p>
        </w:tc>
      </w:tr>
      <w:tr w:rsidR="00E1520C" w14:paraId="41B03DFE" w14:textId="77777777">
        <w:trPr>
          <w:jc w:val="center"/>
        </w:trPr>
        <w:tc>
          <w:tcPr>
            <w:tcW w:w="8352" w:type="dxa"/>
            <w:tcBorders>
              <w:top w:val="nil"/>
              <w:left w:val="nil"/>
              <w:bottom w:val="nil"/>
              <w:right w:val="nil"/>
            </w:tcBorders>
            <w:vAlign w:val="center"/>
          </w:tcPr>
          <w:p w14:paraId="3E0008EA" w14:textId="77777777" w:rsidR="00E1520C" w:rsidRDefault="00000000">
            <w:pPr>
              <w:numPr>
                <w:ilvl w:val="0"/>
                <w:numId w:val="7"/>
              </w:numPr>
              <w:spacing w:after="0" w:line="240" w:lineRule="auto"/>
              <w:rPr>
                <w:sz w:val="22"/>
              </w:rPr>
            </w:pPr>
            <w:r>
              <w:rPr>
                <w:sz w:val="22"/>
              </w:rPr>
              <w:t>Software Design</w:t>
            </w:r>
          </w:p>
        </w:tc>
        <w:tc>
          <w:tcPr>
            <w:tcW w:w="1152" w:type="dxa"/>
            <w:tcBorders>
              <w:top w:val="nil"/>
              <w:left w:val="nil"/>
              <w:bottom w:val="nil"/>
              <w:right w:val="nil"/>
            </w:tcBorders>
            <w:vAlign w:val="center"/>
          </w:tcPr>
          <w:p w14:paraId="2262C1C4" w14:textId="7A709D59" w:rsidR="00E1520C" w:rsidRDefault="00F50EE8">
            <w:r>
              <w:t>14</w:t>
            </w:r>
          </w:p>
        </w:tc>
      </w:tr>
      <w:tr w:rsidR="00E1520C" w14:paraId="2E37F0BA" w14:textId="77777777">
        <w:trPr>
          <w:jc w:val="center"/>
        </w:trPr>
        <w:tc>
          <w:tcPr>
            <w:tcW w:w="8352" w:type="dxa"/>
            <w:tcBorders>
              <w:top w:val="nil"/>
              <w:left w:val="nil"/>
              <w:bottom w:val="nil"/>
              <w:right w:val="nil"/>
            </w:tcBorders>
            <w:vAlign w:val="center"/>
          </w:tcPr>
          <w:p w14:paraId="2146FF2F" w14:textId="77777777" w:rsidR="00E1520C" w:rsidRDefault="00000000">
            <w:pPr>
              <w:spacing w:after="0" w:line="240" w:lineRule="auto"/>
              <w:rPr>
                <w:sz w:val="22"/>
              </w:rPr>
            </w:pPr>
            <w:r>
              <w:rPr>
                <w:sz w:val="22"/>
              </w:rPr>
              <w:t>4.1 System Design</w:t>
            </w:r>
          </w:p>
        </w:tc>
        <w:tc>
          <w:tcPr>
            <w:tcW w:w="1152" w:type="dxa"/>
            <w:tcBorders>
              <w:top w:val="nil"/>
              <w:left w:val="nil"/>
              <w:bottom w:val="nil"/>
              <w:right w:val="nil"/>
            </w:tcBorders>
            <w:vAlign w:val="center"/>
          </w:tcPr>
          <w:p w14:paraId="3BB8739C" w14:textId="45971ED8" w:rsidR="00E1520C" w:rsidRDefault="00F50EE8">
            <w:r>
              <w:t>14</w:t>
            </w:r>
          </w:p>
        </w:tc>
      </w:tr>
      <w:tr w:rsidR="00E1520C" w14:paraId="7EA66DBC" w14:textId="77777777">
        <w:trPr>
          <w:jc w:val="center"/>
        </w:trPr>
        <w:tc>
          <w:tcPr>
            <w:tcW w:w="8352" w:type="dxa"/>
            <w:tcBorders>
              <w:top w:val="nil"/>
              <w:left w:val="nil"/>
              <w:bottom w:val="nil"/>
              <w:right w:val="nil"/>
            </w:tcBorders>
            <w:vAlign w:val="center"/>
          </w:tcPr>
          <w:p w14:paraId="331AED3B" w14:textId="77777777" w:rsidR="00E1520C" w:rsidRDefault="00000000">
            <w:pPr>
              <w:spacing w:after="0" w:line="240" w:lineRule="auto"/>
              <w:rPr>
                <w:sz w:val="22"/>
              </w:rPr>
            </w:pPr>
            <w:r>
              <w:rPr>
                <w:sz w:val="22"/>
              </w:rPr>
              <w:t>4.2 UI Design With Figma</w:t>
            </w:r>
          </w:p>
        </w:tc>
        <w:tc>
          <w:tcPr>
            <w:tcW w:w="1152" w:type="dxa"/>
            <w:tcBorders>
              <w:top w:val="nil"/>
              <w:left w:val="nil"/>
              <w:bottom w:val="nil"/>
              <w:right w:val="nil"/>
            </w:tcBorders>
            <w:vAlign w:val="center"/>
          </w:tcPr>
          <w:p w14:paraId="2B0BCC39" w14:textId="5B6825E3" w:rsidR="00E1520C" w:rsidRDefault="00F50EE8">
            <w:r>
              <w:t>15</w:t>
            </w:r>
          </w:p>
        </w:tc>
      </w:tr>
      <w:tr w:rsidR="00E1520C" w14:paraId="2B6F5B50" w14:textId="77777777">
        <w:trPr>
          <w:jc w:val="center"/>
        </w:trPr>
        <w:tc>
          <w:tcPr>
            <w:tcW w:w="8352" w:type="dxa"/>
            <w:tcBorders>
              <w:top w:val="nil"/>
              <w:left w:val="nil"/>
              <w:bottom w:val="nil"/>
              <w:right w:val="nil"/>
            </w:tcBorders>
            <w:vAlign w:val="center"/>
          </w:tcPr>
          <w:p w14:paraId="51CCCCFE" w14:textId="4A1C03CE" w:rsidR="00E1520C" w:rsidRDefault="00F50EE8">
            <w:pPr>
              <w:numPr>
                <w:ilvl w:val="0"/>
                <w:numId w:val="7"/>
              </w:numPr>
              <w:spacing w:after="0" w:line="240" w:lineRule="auto"/>
              <w:rPr>
                <w:sz w:val="22"/>
              </w:rPr>
            </w:pPr>
            <w:r w:rsidRPr="00F50EE8">
              <w:rPr>
                <w:sz w:val="22"/>
              </w:rPr>
              <w:t>Trello Board</w:t>
            </w:r>
          </w:p>
        </w:tc>
        <w:tc>
          <w:tcPr>
            <w:tcW w:w="1152" w:type="dxa"/>
            <w:tcBorders>
              <w:top w:val="nil"/>
              <w:left w:val="nil"/>
              <w:bottom w:val="nil"/>
              <w:right w:val="nil"/>
            </w:tcBorders>
            <w:vAlign w:val="center"/>
          </w:tcPr>
          <w:p w14:paraId="38E10451" w14:textId="0BE5079A" w:rsidR="00E1520C" w:rsidRDefault="002126B7">
            <w:r>
              <w:t>43</w:t>
            </w:r>
          </w:p>
        </w:tc>
      </w:tr>
      <w:tr w:rsidR="00E1520C" w14:paraId="048BC686" w14:textId="77777777">
        <w:trPr>
          <w:jc w:val="center"/>
        </w:trPr>
        <w:tc>
          <w:tcPr>
            <w:tcW w:w="8352" w:type="dxa"/>
            <w:tcBorders>
              <w:top w:val="nil"/>
              <w:left w:val="nil"/>
              <w:bottom w:val="nil"/>
              <w:right w:val="nil"/>
            </w:tcBorders>
            <w:vAlign w:val="center"/>
          </w:tcPr>
          <w:p w14:paraId="6A0ED544" w14:textId="4AF4400C" w:rsidR="00E1520C" w:rsidRPr="002126B7" w:rsidRDefault="002126B7">
            <w:pPr>
              <w:numPr>
                <w:ilvl w:val="0"/>
                <w:numId w:val="7"/>
              </w:numPr>
              <w:spacing w:after="0" w:line="240" w:lineRule="auto"/>
              <w:rPr>
                <w:sz w:val="22"/>
              </w:rPr>
            </w:pPr>
            <w:r w:rsidRPr="002126B7">
              <w:rPr>
                <w:rFonts w:eastAsia="SimSun" w:cs="Times New Roman"/>
                <w:color w:val="000000"/>
                <w:sz w:val="22"/>
                <w:shd w:val="clear" w:color="auto" w:fill="FFFFFF"/>
                <w:lang w:eastAsia="zh-CN"/>
              </w:rPr>
              <w:t>Conclusion</w:t>
            </w:r>
          </w:p>
        </w:tc>
        <w:tc>
          <w:tcPr>
            <w:tcW w:w="1152" w:type="dxa"/>
            <w:tcBorders>
              <w:top w:val="nil"/>
              <w:left w:val="nil"/>
              <w:bottom w:val="nil"/>
              <w:right w:val="nil"/>
            </w:tcBorders>
            <w:vAlign w:val="center"/>
          </w:tcPr>
          <w:p w14:paraId="56187D4D" w14:textId="6BDA93F5" w:rsidR="00E1520C" w:rsidRDefault="002126B7">
            <w:r>
              <w:t>44</w:t>
            </w:r>
          </w:p>
        </w:tc>
      </w:tr>
    </w:tbl>
    <w:p w14:paraId="0FDC0FB2" w14:textId="39FF2019" w:rsidR="00E1520C" w:rsidRDefault="00000000" w:rsidP="00A57CD8">
      <w:pPr>
        <w:rPr>
          <w:rFonts w:ascii="SimSun" w:eastAsia="SimSun" w:hAnsi="SimSun" w:cs="SimSun"/>
          <w:szCs w:val="24"/>
          <w:lang w:eastAsia="zh-CN" w:bidi="ar"/>
        </w:rPr>
      </w:pPr>
      <w:r>
        <w:br w:type="page"/>
      </w:r>
    </w:p>
    <w:p w14:paraId="5A5C2382" w14:textId="77777777" w:rsidR="00D13936" w:rsidRDefault="00D13936">
      <w:pPr>
        <w:rPr>
          <w:rFonts w:ascii="SimSun" w:eastAsia="SimSun" w:hAnsi="SimSun" w:cs="SimSun"/>
          <w:szCs w:val="24"/>
          <w:lang w:eastAsia="zh-CN" w:bidi="ar"/>
        </w:rPr>
      </w:pPr>
    </w:p>
    <w:p w14:paraId="3A342B1B" w14:textId="77777777" w:rsidR="00D13936" w:rsidRDefault="00D13936">
      <w:pPr>
        <w:rPr>
          <w:rFonts w:ascii="SimSun" w:eastAsia="SimSun" w:hAnsi="SimSun" w:cs="SimSun"/>
          <w:szCs w:val="24"/>
          <w:lang w:eastAsia="zh-CN" w:bidi="ar"/>
        </w:rPr>
      </w:pPr>
    </w:p>
    <w:p w14:paraId="483AE784" w14:textId="77777777" w:rsidR="00F50EE8" w:rsidRDefault="00F50EE8">
      <w:pPr>
        <w:rPr>
          <w:rFonts w:ascii="SimSun" w:eastAsia="SimSun" w:hAnsi="SimSun" w:cs="SimSun"/>
          <w:szCs w:val="24"/>
          <w:lang w:eastAsia="zh-CN" w:bidi="ar"/>
        </w:rPr>
      </w:pPr>
    </w:p>
    <w:p w14:paraId="3CDC32E9" w14:textId="77777777" w:rsidR="00D13936" w:rsidRDefault="00000000">
      <w:pPr>
        <w:pStyle w:val="NormalWeb"/>
      </w:pPr>
      <w:r>
        <w:rPr>
          <w:b/>
          <w:bCs/>
          <w:color w:val="000000"/>
          <w:shd w:val="clear" w:color="auto" w:fill="FFFFFF"/>
        </w:rPr>
        <w:t>4.2 UI  Design using Figma</w:t>
      </w:r>
      <w:r>
        <w:rPr>
          <w:b/>
          <w:bCs/>
          <w:color w:val="000000"/>
          <w:shd w:val="clear" w:color="auto" w:fill="FFFFFF"/>
        </w:rPr>
        <w:br/>
      </w:r>
      <w:r>
        <w:rPr>
          <w:b/>
          <w:bCs/>
          <w:color w:val="000000"/>
          <w:shd w:val="clear" w:color="auto" w:fill="FFFFFF"/>
        </w:rPr>
        <w:br/>
      </w:r>
      <w:r>
        <w:rPr>
          <w:b/>
          <w:bCs/>
          <w:color w:val="000000"/>
          <w:sz w:val="28"/>
          <w:szCs w:val="28"/>
          <w:shd w:val="clear" w:color="auto" w:fill="FFFFFF"/>
        </w:rPr>
        <w:t xml:space="preserve">Siam: </w:t>
      </w:r>
      <w:r>
        <w:rPr>
          <w:b/>
          <w:bCs/>
          <w:color w:val="000000"/>
          <w:shd w:val="clear" w:color="auto" w:fill="FFFFFF"/>
        </w:rPr>
        <w:br/>
      </w:r>
      <w:r>
        <w:rPr>
          <w:noProof/>
        </w:rPr>
        <w:drawing>
          <wp:inline distT="0" distB="0" distL="114300" distR="114300" wp14:anchorId="6D3713B6" wp14:editId="74FC1F62">
            <wp:extent cx="3009900" cy="6524625"/>
            <wp:effectExtent l="0" t="0" r="7620"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3009900" cy="6524625"/>
                    </a:xfrm>
                    <a:prstGeom prst="rect">
                      <a:avLst/>
                    </a:prstGeom>
                    <a:noFill/>
                    <a:ln>
                      <a:noFill/>
                    </a:ln>
                  </pic:spPr>
                </pic:pic>
              </a:graphicData>
            </a:graphic>
          </wp:inline>
        </w:drawing>
      </w:r>
      <w:r>
        <w:rPr>
          <w:noProof/>
        </w:rPr>
        <w:drawing>
          <wp:inline distT="0" distB="0" distL="114300" distR="114300" wp14:anchorId="074CD822" wp14:editId="2A0C48A0">
            <wp:extent cx="3000375" cy="6524625"/>
            <wp:effectExtent l="0" t="0" r="1905" b="133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3000375" cy="6524625"/>
                    </a:xfrm>
                    <a:prstGeom prst="rect">
                      <a:avLst/>
                    </a:prstGeom>
                    <a:noFill/>
                    <a:ln>
                      <a:noFill/>
                    </a:ln>
                  </pic:spPr>
                </pic:pic>
              </a:graphicData>
            </a:graphic>
          </wp:inline>
        </w:drawing>
      </w:r>
      <w:r>
        <w:br/>
      </w:r>
      <w:r>
        <w:br/>
      </w:r>
      <w:r>
        <w:lastRenderedPageBreak/>
        <w:br/>
      </w:r>
      <w:r>
        <w:br/>
      </w:r>
      <w:r>
        <w:br/>
      </w:r>
      <w:r>
        <w:br/>
      </w:r>
      <w:r>
        <w:rPr>
          <w:noProof/>
        </w:rPr>
        <w:drawing>
          <wp:inline distT="0" distB="0" distL="114300" distR="114300" wp14:anchorId="344AE569" wp14:editId="384FCB55">
            <wp:extent cx="2952750" cy="6543675"/>
            <wp:effectExtent l="0" t="0" r="3810"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2952750" cy="6543675"/>
                    </a:xfrm>
                    <a:prstGeom prst="rect">
                      <a:avLst/>
                    </a:prstGeom>
                    <a:noFill/>
                    <a:ln>
                      <a:noFill/>
                    </a:ln>
                  </pic:spPr>
                </pic:pic>
              </a:graphicData>
            </a:graphic>
          </wp:inline>
        </w:drawing>
      </w:r>
      <w:r>
        <w:rPr>
          <w:noProof/>
        </w:rPr>
        <w:drawing>
          <wp:inline distT="0" distB="0" distL="114300" distR="114300" wp14:anchorId="68383BB7" wp14:editId="5057D264">
            <wp:extent cx="2962275" cy="6515100"/>
            <wp:effectExtent l="0" t="0" r="9525" b="762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a:stretch>
                      <a:fillRect/>
                    </a:stretch>
                  </pic:blipFill>
                  <pic:spPr>
                    <a:xfrm>
                      <a:off x="0" y="0"/>
                      <a:ext cx="2962275" cy="6515100"/>
                    </a:xfrm>
                    <a:prstGeom prst="rect">
                      <a:avLst/>
                    </a:prstGeom>
                    <a:noFill/>
                    <a:ln>
                      <a:noFill/>
                    </a:ln>
                  </pic:spPr>
                </pic:pic>
              </a:graphicData>
            </a:graphic>
          </wp:inline>
        </w:drawing>
      </w:r>
      <w:r>
        <w:br/>
      </w:r>
      <w:r>
        <w:br/>
      </w:r>
      <w:r>
        <w:rPr>
          <w:noProof/>
        </w:rPr>
        <w:lastRenderedPageBreak/>
        <w:drawing>
          <wp:inline distT="0" distB="0" distL="114300" distR="114300" wp14:anchorId="542F2A48" wp14:editId="3075F1D6">
            <wp:extent cx="2971800" cy="6543675"/>
            <wp:effectExtent l="0" t="0" r="0" b="952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3"/>
                    <a:stretch>
                      <a:fillRect/>
                    </a:stretch>
                  </pic:blipFill>
                  <pic:spPr>
                    <a:xfrm>
                      <a:off x="0" y="0"/>
                      <a:ext cx="2971800" cy="6543675"/>
                    </a:xfrm>
                    <a:prstGeom prst="rect">
                      <a:avLst/>
                    </a:prstGeom>
                    <a:noFill/>
                    <a:ln>
                      <a:noFill/>
                    </a:ln>
                  </pic:spPr>
                </pic:pic>
              </a:graphicData>
            </a:graphic>
          </wp:inline>
        </w:drawing>
      </w:r>
      <w:r>
        <w:br/>
      </w:r>
      <w:r>
        <w:br/>
      </w:r>
      <w:r>
        <w:br/>
      </w:r>
    </w:p>
    <w:p w14:paraId="38D7EE4F" w14:textId="77777777" w:rsidR="00D13936" w:rsidRDefault="00D13936">
      <w:pPr>
        <w:pStyle w:val="NormalWeb"/>
      </w:pPr>
    </w:p>
    <w:p w14:paraId="39292872" w14:textId="77777777" w:rsidR="00D13936" w:rsidRDefault="00D13936">
      <w:pPr>
        <w:pStyle w:val="NormalWeb"/>
      </w:pPr>
    </w:p>
    <w:p w14:paraId="02F54288" w14:textId="77777777" w:rsidR="00D13936" w:rsidRDefault="00D13936">
      <w:pPr>
        <w:pStyle w:val="NormalWeb"/>
      </w:pPr>
    </w:p>
    <w:p w14:paraId="0852DCE3" w14:textId="7B017BBF" w:rsidR="00E1520C" w:rsidRDefault="00000000">
      <w:pPr>
        <w:pStyle w:val="NormalWeb"/>
      </w:pPr>
      <w:r>
        <w:lastRenderedPageBreak/>
        <w:br/>
      </w:r>
      <w:r>
        <w:rPr>
          <w:sz w:val="28"/>
          <w:szCs w:val="28"/>
        </w:rPr>
        <w:t>Shuvo :</w:t>
      </w:r>
      <w:r>
        <w:rPr>
          <w:sz w:val="28"/>
          <w:szCs w:val="28"/>
        </w:rPr>
        <w:br/>
      </w:r>
      <w:r>
        <w:rPr>
          <w:sz w:val="28"/>
          <w:szCs w:val="28"/>
        </w:rPr>
        <w:br/>
      </w:r>
      <w:r>
        <w:rPr>
          <w:noProof/>
        </w:rPr>
        <w:drawing>
          <wp:inline distT="0" distB="0" distL="114300" distR="114300" wp14:anchorId="37CB64E0" wp14:editId="10E9BFD1">
            <wp:extent cx="3019425" cy="6610350"/>
            <wp:effectExtent l="0" t="0" r="13335" b="381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4"/>
                    <a:stretch>
                      <a:fillRect/>
                    </a:stretch>
                  </pic:blipFill>
                  <pic:spPr>
                    <a:xfrm>
                      <a:off x="0" y="0"/>
                      <a:ext cx="3019425" cy="6610350"/>
                    </a:xfrm>
                    <a:prstGeom prst="rect">
                      <a:avLst/>
                    </a:prstGeom>
                    <a:noFill/>
                    <a:ln>
                      <a:noFill/>
                    </a:ln>
                  </pic:spPr>
                </pic:pic>
              </a:graphicData>
            </a:graphic>
          </wp:inline>
        </w:drawing>
      </w:r>
      <w:r>
        <w:rPr>
          <w:noProof/>
        </w:rPr>
        <w:drawing>
          <wp:inline distT="0" distB="0" distL="114300" distR="114300" wp14:anchorId="7270719D" wp14:editId="5EC3992E">
            <wp:extent cx="3057525" cy="6515100"/>
            <wp:effectExtent l="0" t="0" r="5715"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5"/>
                    <a:stretch>
                      <a:fillRect/>
                    </a:stretch>
                  </pic:blipFill>
                  <pic:spPr>
                    <a:xfrm>
                      <a:off x="0" y="0"/>
                      <a:ext cx="3057525" cy="6515100"/>
                    </a:xfrm>
                    <a:prstGeom prst="rect">
                      <a:avLst/>
                    </a:prstGeom>
                    <a:noFill/>
                    <a:ln>
                      <a:noFill/>
                    </a:ln>
                  </pic:spPr>
                </pic:pic>
              </a:graphicData>
            </a:graphic>
          </wp:inline>
        </w:drawing>
      </w:r>
      <w:r>
        <w:br/>
      </w:r>
      <w:r>
        <w:rPr>
          <w:noProof/>
        </w:rPr>
        <w:lastRenderedPageBreak/>
        <w:drawing>
          <wp:inline distT="0" distB="0" distL="114300" distR="114300" wp14:anchorId="10D87160" wp14:editId="5A82266C">
            <wp:extent cx="2914650" cy="6543675"/>
            <wp:effectExtent l="0" t="0" r="11430" b="952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6"/>
                    <a:stretch>
                      <a:fillRect/>
                    </a:stretch>
                  </pic:blipFill>
                  <pic:spPr>
                    <a:xfrm>
                      <a:off x="0" y="0"/>
                      <a:ext cx="2914650" cy="6543675"/>
                    </a:xfrm>
                    <a:prstGeom prst="rect">
                      <a:avLst/>
                    </a:prstGeom>
                    <a:noFill/>
                    <a:ln>
                      <a:noFill/>
                    </a:ln>
                  </pic:spPr>
                </pic:pic>
              </a:graphicData>
            </a:graphic>
          </wp:inline>
        </w:drawing>
      </w:r>
      <w:r>
        <w:rPr>
          <w:noProof/>
        </w:rPr>
        <w:drawing>
          <wp:inline distT="0" distB="0" distL="114300" distR="114300" wp14:anchorId="4E08E010" wp14:editId="4588B60E">
            <wp:extent cx="3028950" cy="6581775"/>
            <wp:effectExtent l="0" t="0" r="3810" b="190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7"/>
                    <a:stretch>
                      <a:fillRect/>
                    </a:stretch>
                  </pic:blipFill>
                  <pic:spPr>
                    <a:xfrm>
                      <a:off x="0" y="0"/>
                      <a:ext cx="3028950" cy="6581775"/>
                    </a:xfrm>
                    <a:prstGeom prst="rect">
                      <a:avLst/>
                    </a:prstGeom>
                    <a:noFill/>
                    <a:ln>
                      <a:noFill/>
                    </a:ln>
                  </pic:spPr>
                </pic:pic>
              </a:graphicData>
            </a:graphic>
          </wp:inline>
        </w:drawing>
      </w:r>
      <w:r>
        <w:br/>
      </w:r>
      <w:r>
        <w:rPr>
          <w:noProof/>
        </w:rPr>
        <w:lastRenderedPageBreak/>
        <w:drawing>
          <wp:inline distT="0" distB="0" distL="114300" distR="114300" wp14:anchorId="28BD14AC" wp14:editId="78CEDF4D">
            <wp:extent cx="2952750" cy="6543675"/>
            <wp:effectExtent l="0" t="0" r="3810" b="952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8"/>
                    <a:stretch>
                      <a:fillRect/>
                    </a:stretch>
                  </pic:blipFill>
                  <pic:spPr>
                    <a:xfrm>
                      <a:off x="0" y="0"/>
                      <a:ext cx="2952750" cy="6543675"/>
                    </a:xfrm>
                    <a:prstGeom prst="rect">
                      <a:avLst/>
                    </a:prstGeom>
                    <a:noFill/>
                    <a:ln>
                      <a:noFill/>
                    </a:ln>
                  </pic:spPr>
                </pic:pic>
              </a:graphicData>
            </a:graphic>
          </wp:inline>
        </w:drawing>
      </w:r>
      <w:r>
        <w:rPr>
          <w:noProof/>
        </w:rPr>
        <w:drawing>
          <wp:inline distT="0" distB="0" distL="114300" distR="114300" wp14:anchorId="33597E7D" wp14:editId="0B566272">
            <wp:extent cx="2933700" cy="6553200"/>
            <wp:effectExtent l="0" t="0" r="762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9"/>
                    <a:stretch>
                      <a:fillRect/>
                    </a:stretch>
                  </pic:blipFill>
                  <pic:spPr>
                    <a:xfrm>
                      <a:off x="0" y="0"/>
                      <a:ext cx="2933700" cy="6553200"/>
                    </a:xfrm>
                    <a:prstGeom prst="rect">
                      <a:avLst/>
                    </a:prstGeom>
                    <a:noFill/>
                    <a:ln>
                      <a:noFill/>
                    </a:ln>
                  </pic:spPr>
                </pic:pic>
              </a:graphicData>
            </a:graphic>
          </wp:inline>
        </w:drawing>
      </w:r>
    </w:p>
    <w:p w14:paraId="6DF0A3F0" w14:textId="77777777" w:rsidR="00E1520C" w:rsidRDefault="00000000">
      <w:pPr>
        <w:pStyle w:val="NormalWeb"/>
      </w:pPr>
      <w:r>
        <w:br/>
      </w:r>
      <w:r>
        <w:br/>
      </w:r>
      <w:r>
        <w:br/>
      </w:r>
    </w:p>
    <w:p w14:paraId="43CE2639" w14:textId="77777777" w:rsidR="00E1520C" w:rsidRDefault="00E1520C">
      <w:pPr>
        <w:pStyle w:val="NormalWeb"/>
      </w:pPr>
    </w:p>
    <w:p w14:paraId="569D323F" w14:textId="77777777" w:rsidR="00E1520C" w:rsidRDefault="00E1520C">
      <w:pPr>
        <w:pStyle w:val="NormalWeb"/>
      </w:pPr>
    </w:p>
    <w:p w14:paraId="2C7E6BC6" w14:textId="77777777" w:rsidR="00D13936" w:rsidRDefault="00000000">
      <w:pPr>
        <w:pStyle w:val="NormalWeb"/>
        <w:rPr>
          <w:b/>
          <w:bCs/>
        </w:rPr>
      </w:pPr>
      <w:r>
        <w:rPr>
          <w:b/>
          <w:bCs/>
        </w:rPr>
        <w:lastRenderedPageBreak/>
        <w:t>Istia</w:t>
      </w:r>
      <w:r w:rsidR="00D13936">
        <w:rPr>
          <w:b/>
          <w:bCs/>
        </w:rPr>
        <w:t>u</w:t>
      </w:r>
      <w:r>
        <w:rPr>
          <w:b/>
          <w:bCs/>
        </w:rPr>
        <w:t xml:space="preserve">que : </w:t>
      </w:r>
      <w:r>
        <w:rPr>
          <w:b/>
          <w:bCs/>
        </w:rPr>
        <w:br/>
      </w:r>
      <w:r>
        <w:br/>
      </w:r>
      <w:r>
        <w:rPr>
          <w:noProof/>
        </w:rPr>
        <w:drawing>
          <wp:inline distT="0" distB="0" distL="114300" distR="114300" wp14:anchorId="0C0B6B83" wp14:editId="2D2827A1">
            <wp:extent cx="3409950" cy="7400925"/>
            <wp:effectExtent l="0" t="0" r="3810" b="571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0"/>
                    <a:stretch>
                      <a:fillRect/>
                    </a:stretch>
                  </pic:blipFill>
                  <pic:spPr>
                    <a:xfrm>
                      <a:off x="0" y="0"/>
                      <a:ext cx="3409950" cy="7400925"/>
                    </a:xfrm>
                    <a:prstGeom prst="rect">
                      <a:avLst/>
                    </a:prstGeom>
                    <a:noFill/>
                    <a:ln>
                      <a:noFill/>
                    </a:ln>
                  </pic:spPr>
                </pic:pic>
              </a:graphicData>
            </a:graphic>
          </wp:inline>
        </w:drawing>
      </w:r>
      <w:r>
        <w:rPr>
          <w:noProof/>
        </w:rPr>
        <w:lastRenderedPageBreak/>
        <w:drawing>
          <wp:inline distT="0" distB="0" distL="114300" distR="114300" wp14:anchorId="78851750" wp14:editId="68B64FF3">
            <wp:extent cx="3002280" cy="6832168"/>
            <wp:effectExtent l="0" t="0" r="7620" b="698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1"/>
                    <a:stretch>
                      <a:fillRect/>
                    </a:stretch>
                  </pic:blipFill>
                  <pic:spPr>
                    <a:xfrm>
                      <a:off x="0" y="0"/>
                      <a:ext cx="3005148" cy="6838695"/>
                    </a:xfrm>
                    <a:prstGeom prst="rect">
                      <a:avLst/>
                    </a:prstGeom>
                    <a:noFill/>
                    <a:ln>
                      <a:noFill/>
                    </a:ln>
                  </pic:spPr>
                </pic:pic>
              </a:graphicData>
            </a:graphic>
          </wp:inline>
        </w:drawing>
      </w:r>
      <w:r>
        <w:rPr>
          <w:noProof/>
        </w:rPr>
        <w:drawing>
          <wp:inline distT="0" distB="0" distL="114300" distR="114300" wp14:anchorId="332A8659" wp14:editId="096C519F">
            <wp:extent cx="3046066" cy="6858000"/>
            <wp:effectExtent l="0" t="0" r="254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2"/>
                    <a:stretch>
                      <a:fillRect/>
                    </a:stretch>
                  </pic:blipFill>
                  <pic:spPr>
                    <a:xfrm>
                      <a:off x="0" y="0"/>
                      <a:ext cx="3049481" cy="6865688"/>
                    </a:xfrm>
                    <a:prstGeom prst="rect">
                      <a:avLst/>
                    </a:prstGeom>
                    <a:noFill/>
                    <a:ln>
                      <a:noFill/>
                    </a:ln>
                  </pic:spPr>
                </pic:pic>
              </a:graphicData>
            </a:graphic>
          </wp:inline>
        </w:drawing>
      </w:r>
      <w:r>
        <w:rPr>
          <w:noProof/>
        </w:rPr>
        <w:lastRenderedPageBreak/>
        <w:drawing>
          <wp:inline distT="0" distB="0" distL="114300" distR="114300" wp14:anchorId="6255AC2A" wp14:editId="2B367E98">
            <wp:extent cx="3086110" cy="6888480"/>
            <wp:effectExtent l="0" t="0" r="0" b="762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3"/>
                    <a:stretch>
                      <a:fillRect/>
                    </a:stretch>
                  </pic:blipFill>
                  <pic:spPr>
                    <a:xfrm>
                      <a:off x="0" y="0"/>
                      <a:ext cx="3088609" cy="6894058"/>
                    </a:xfrm>
                    <a:prstGeom prst="rect">
                      <a:avLst/>
                    </a:prstGeom>
                    <a:noFill/>
                    <a:ln>
                      <a:noFill/>
                    </a:ln>
                  </pic:spPr>
                </pic:pic>
              </a:graphicData>
            </a:graphic>
          </wp:inline>
        </w:drawing>
      </w:r>
      <w:r>
        <w:rPr>
          <w:noProof/>
        </w:rPr>
        <w:drawing>
          <wp:inline distT="0" distB="0" distL="114300" distR="114300" wp14:anchorId="12447367" wp14:editId="502BCE01">
            <wp:extent cx="3142581" cy="6918960"/>
            <wp:effectExtent l="0" t="0" r="1270" b="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4"/>
                    <a:stretch>
                      <a:fillRect/>
                    </a:stretch>
                  </pic:blipFill>
                  <pic:spPr>
                    <a:xfrm>
                      <a:off x="0" y="0"/>
                      <a:ext cx="3157203" cy="6951153"/>
                    </a:xfrm>
                    <a:prstGeom prst="rect">
                      <a:avLst/>
                    </a:prstGeom>
                    <a:noFill/>
                    <a:ln>
                      <a:noFill/>
                    </a:ln>
                  </pic:spPr>
                </pic:pic>
              </a:graphicData>
            </a:graphic>
          </wp:inline>
        </w:drawing>
      </w:r>
      <w:r>
        <w:rPr>
          <w:noProof/>
        </w:rPr>
        <w:lastRenderedPageBreak/>
        <w:drawing>
          <wp:inline distT="0" distB="0" distL="114300" distR="114300" wp14:anchorId="4EC84B7C" wp14:editId="2CDB6981">
            <wp:extent cx="3125213" cy="6903720"/>
            <wp:effectExtent l="0" t="0" r="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5"/>
                    <a:stretch>
                      <a:fillRect/>
                    </a:stretch>
                  </pic:blipFill>
                  <pic:spPr>
                    <a:xfrm>
                      <a:off x="0" y="0"/>
                      <a:ext cx="3154848" cy="6969184"/>
                    </a:xfrm>
                    <a:prstGeom prst="rect">
                      <a:avLst/>
                    </a:prstGeom>
                    <a:noFill/>
                    <a:ln>
                      <a:noFill/>
                    </a:ln>
                  </pic:spPr>
                </pic:pic>
              </a:graphicData>
            </a:graphic>
          </wp:inline>
        </w:drawing>
      </w:r>
      <w:r>
        <w:rPr>
          <w:noProof/>
        </w:rPr>
        <w:drawing>
          <wp:inline distT="0" distB="0" distL="114300" distR="114300" wp14:anchorId="4F89EF65" wp14:editId="74E3C8C9">
            <wp:extent cx="3107208" cy="6720840"/>
            <wp:effectExtent l="0" t="0" r="0" b="381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6"/>
                    <a:stretch>
                      <a:fillRect/>
                    </a:stretch>
                  </pic:blipFill>
                  <pic:spPr>
                    <a:xfrm>
                      <a:off x="0" y="0"/>
                      <a:ext cx="3120783" cy="6750202"/>
                    </a:xfrm>
                    <a:prstGeom prst="rect">
                      <a:avLst/>
                    </a:prstGeom>
                    <a:noFill/>
                    <a:ln>
                      <a:noFill/>
                    </a:ln>
                  </pic:spPr>
                </pic:pic>
              </a:graphicData>
            </a:graphic>
          </wp:inline>
        </w:drawing>
      </w:r>
      <w:r>
        <w:rPr>
          <w:noProof/>
        </w:rPr>
        <w:lastRenderedPageBreak/>
        <w:drawing>
          <wp:inline distT="0" distB="0" distL="114300" distR="114300" wp14:anchorId="369E58A1" wp14:editId="3B39A4E8">
            <wp:extent cx="3109195" cy="7040880"/>
            <wp:effectExtent l="0" t="0" r="0" b="762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7"/>
                    <a:stretch>
                      <a:fillRect/>
                    </a:stretch>
                  </pic:blipFill>
                  <pic:spPr>
                    <a:xfrm>
                      <a:off x="0" y="0"/>
                      <a:ext cx="3115018" cy="7054067"/>
                    </a:xfrm>
                    <a:prstGeom prst="rect">
                      <a:avLst/>
                    </a:prstGeom>
                    <a:noFill/>
                    <a:ln>
                      <a:noFill/>
                    </a:ln>
                  </pic:spPr>
                </pic:pic>
              </a:graphicData>
            </a:graphic>
          </wp:inline>
        </w:drawing>
      </w:r>
      <w:r>
        <w:rPr>
          <w:noProof/>
        </w:rPr>
        <w:drawing>
          <wp:inline distT="0" distB="0" distL="114300" distR="114300" wp14:anchorId="64E6DE15" wp14:editId="49AC2C79">
            <wp:extent cx="3063182" cy="7040880"/>
            <wp:effectExtent l="0" t="0" r="4445" b="762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8"/>
                    <a:stretch>
                      <a:fillRect/>
                    </a:stretch>
                  </pic:blipFill>
                  <pic:spPr>
                    <a:xfrm>
                      <a:off x="0" y="0"/>
                      <a:ext cx="3074182" cy="7066164"/>
                    </a:xfrm>
                    <a:prstGeom prst="rect">
                      <a:avLst/>
                    </a:prstGeom>
                    <a:noFill/>
                    <a:ln>
                      <a:noFill/>
                    </a:ln>
                  </pic:spPr>
                </pic:pic>
              </a:graphicData>
            </a:graphic>
          </wp:inline>
        </w:drawing>
      </w:r>
      <w:r>
        <w:rPr>
          <w:noProof/>
        </w:rPr>
        <w:lastRenderedPageBreak/>
        <w:drawing>
          <wp:inline distT="0" distB="0" distL="114300" distR="114300" wp14:anchorId="21FA8454" wp14:editId="03B5940F">
            <wp:extent cx="2925844" cy="6507480"/>
            <wp:effectExtent l="0" t="0" r="8255" b="762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9"/>
                    <a:stretch>
                      <a:fillRect/>
                    </a:stretch>
                  </pic:blipFill>
                  <pic:spPr>
                    <a:xfrm>
                      <a:off x="0" y="0"/>
                      <a:ext cx="2937548" cy="6533510"/>
                    </a:xfrm>
                    <a:prstGeom prst="rect">
                      <a:avLst/>
                    </a:prstGeom>
                    <a:noFill/>
                    <a:ln>
                      <a:noFill/>
                    </a:ln>
                  </pic:spPr>
                </pic:pic>
              </a:graphicData>
            </a:graphic>
          </wp:inline>
        </w:drawing>
      </w:r>
      <w:r>
        <w:rPr>
          <w:noProof/>
        </w:rPr>
        <w:drawing>
          <wp:inline distT="0" distB="0" distL="114300" distR="114300" wp14:anchorId="565491C8" wp14:editId="491E08C1">
            <wp:extent cx="2932696" cy="6522720"/>
            <wp:effectExtent l="0" t="0" r="1270" b="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30"/>
                    <a:stretch>
                      <a:fillRect/>
                    </a:stretch>
                  </pic:blipFill>
                  <pic:spPr>
                    <a:xfrm>
                      <a:off x="0" y="0"/>
                      <a:ext cx="2942291" cy="6544060"/>
                    </a:xfrm>
                    <a:prstGeom prst="rect">
                      <a:avLst/>
                    </a:prstGeom>
                    <a:noFill/>
                    <a:ln>
                      <a:noFill/>
                    </a:ln>
                  </pic:spPr>
                </pic:pic>
              </a:graphicData>
            </a:graphic>
          </wp:inline>
        </w:drawing>
      </w:r>
      <w:r>
        <w:rPr>
          <w:noProof/>
        </w:rPr>
        <w:lastRenderedPageBreak/>
        <w:drawing>
          <wp:inline distT="0" distB="0" distL="114300" distR="114300" wp14:anchorId="3E385B2F" wp14:editId="35F89103">
            <wp:extent cx="2994446" cy="6522720"/>
            <wp:effectExtent l="0" t="0" r="0" b="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31"/>
                    <a:stretch>
                      <a:fillRect/>
                    </a:stretch>
                  </pic:blipFill>
                  <pic:spPr>
                    <a:xfrm>
                      <a:off x="0" y="0"/>
                      <a:ext cx="2998895" cy="6532410"/>
                    </a:xfrm>
                    <a:prstGeom prst="rect">
                      <a:avLst/>
                    </a:prstGeom>
                    <a:noFill/>
                    <a:ln>
                      <a:noFill/>
                    </a:ln>
                  </pic:spPr>
                </pic:pic>
              </a:graphicData>
            </a:graphic>
          </wp:inline>
        </w:drawing>
      </w:r>
      <w:r>
        <w:rPr>
          <w:noProof/>
        </w:rPr>
        <w:drawing>
          <wp:inline distT="0" distB="0" distL="114300" distR="114300" wp14:anchorId="400665CD" wp14:editId="5D5BC2F7">
            <wp:extent cx="2995388" cy="6355080"/>
            <wp:effectExtent l="0" t="0" r="0" b="762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32"/>
                    <a:stretch>
                      <a:fillRect/>
                    </a:stretch>
                  </pic:blipFill>
                  <pic:spPr>
                    <a:xfrm>
                      <a:off x="0" y="0"/>
                      <a:ext cx="3019103" cy="6405394"/>
                    </a:xfrm>
                    <a:prstGeom prst="rect">
                      <a:avLst/>
                    </a:prstGeom>
                    <a:noFill/>
                    <a:ln>
                      <a:noFill/>
                    </a:ln>
                  </pic:spPr>
                </pic:pic>
              </a:graphicData>
            </a:graphic>
          </wp:inline>
        </w:drawing>
      </w:r>
      <w:r>
        <w:rPr>
          <w:noProof/>
        </w:rPr>
        <w:lastRenderedPageBreak/>
        <w:drawing>
          <wp:inline distT="0" distB="0" distL="114300" distR="114300" wp14:anchorId="48D63541" wp14:editId="5CC5D3CE">
            <wp:extent cx="2686050" cy="5934075"/>
            <wp:effectExtent l="0" t="0" r="11430" b="9525"/>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33"/>
                    <a:stretch>
                      <a:fillRect/>
                    </a:stretch>
                  </pic:blipFill>
                  <pic:spPr>
                    <a:xfrm>
                      <a:off x="0" y="0"/>
                      <a:ext cx="2686050" cy="5934075"/>
                    </a:xfrm>
                    <a:prstGeom prst="rect">
                      <a:avLst/>
                    </a:prstGeom>
                    <a:noFill/>
                    <a:ln>
                      <a:noFill/>
                    </a:ln>
                  </pic:spPr>
                </pic:pic>
              </a:graphicData>
            </a:graphic>
          </wp:inline>
        </w:drawing>
      </w:r>
      <w:r>
        <w:br/>
      </w:r>
      <w:r>
        <w:br/>
      </w:r>
      <w:r>
        <w:br/>
      </w:r>
      <w:r>
        <w:br/>
      </w:r>
      <w:r>
        <w:br/>
      </w:r>
      <w:r>
        <w:br/>
      </w:r>
      <w:r>
        <w:br/>
      </w:r>
      <w:r>
        <w:br/>
      </w:r>
    </w:p>
    <w:p w14:paraId="5F06B47E" w14:textId="77777777" w:rsidR="00D13936" w:rsidRDefault="00D13936">
      <w:pPr>
        <w:pStyle w:val="NormalWeb"/>
        <w:rPr>
          <w:b/>
          <w:bCs/>
        </w:rPr>
      </w:pPr>
    </w:p>
    <w:p w14:paraId="080D2AC5" w14:textId="77777777" w:rsidR="00D13936" w:rsidRDefault="00D13936">
      <w:pPr>
        <w:pStyle w:val="NormalWeb"/>
        <w:rPr>
          <w:b/>
          <w:bCs/>
        </w:rPr>
      </w:pPr>
    </w:p>
    <w:p w14:paraId="1DB78C3B" w14:textId="77777777" w:rsidR="00D13936" w:rsidRDefault="00D13936">
      <w:pPr>
        <w:pStyle w:val="NormalWeb"/>
        <w:rPr>
          <w:b/>
          <w:bCs/>
        </w:rPr>
      </w:pPr>
    </w:p>
    <w:p w14:paraId="679D770C" w14:textId="26676E62" w:rsidR="00E1520C" w:rsidRDefault="00000000">
      <w:pPr>
        <w:pStyle w:val="NormalWeb"/>
      </w:pPr>
      <w:r>
        <w:rPr>
          <w:b/>
          <w:bCs/>
        </w:rPr>
        <w:lastRenderedPageBreak/>
        <w:t>Arnob :</w:t>
      </w:r>
      <w:r>
        <w:rPr>
          <w:b/>
          <w:bCs/>
        </w:rPr>
        <w:br/>
      </w:r>
      <w:r>
        <w:br/>
      </w:r>
      <w:r>
        <w:br/>
      </w:r>
      <w:r>
        <w:rPr>
          <w:noProof/>
        </w:rPr>
        <w:drawing>
          <wp:inline distT="0" distB="0" distL="114300" distR="114300" wp14:anchorId="2C5B73D5" wp14:editId="438CA691">
            <wp:extent cx="3108960" cy="6449533"/>
            <wp:effectExtent l="0" t="0" r="0" b="889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34"/>
                    <a:stretch>
                      <a:fillRect/>
                    </a:stretch>
                  </pic:blipFill>
                  <pic:spPr>
                    <a:xfrm>
                      <a:off x="0" y="0"/>
                      <a:ext cx="3115583" cy="6463272"/>
                    </a:xfrm>
                    <a:prstGeom prst="rect">
                      <a:avLst/>
                    </a:prstGeom>
                    <a:noFill/>
                    <a:ln>
                      <a:noFill/>
                    </a:ln>
                  </pic:spPr>
                </pic:pic>
              </a:graphicData>
            </a:graphic>
          </wp:inline>
        </w:drawing>
      </w:r>
      <w:r>
        <w:rPr>
          <w:noProof/>
        </w:rPr>
        <w:drawing>
          <wp:inline distT="0" distB="0" distL="114300" distR="114300" wp14:anchorId="4245A94B" wp14:editId="2394FE4A">
            <wp:extent cx="3121135" cy="6522720"/>
            <wp:effectExtent l="0" t="0" r="3175" b="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5"/>
                    <a:stretch>
                      <a:fillRect/>
                    </a:stretch>
                  </pic:blipFill>
                  <pic:spPr>
                    <a:xfrm>
                      <a:off x="0" y="0"/>
                      <a:ext cx="3132922" cy="6547354"/>
                    </a:xfrm>
                    <a:prstGeom prst="rect">
                      <a:avLst/>
                    </a:prstGeom>
                    <a:noFill/>
                    <a:ln>
                      <a:noFill/>
                    </a:ln>
                  </pic:spPr>
                </pic:pic>
              </a:graphicData>
            </a:graphic>
          </wp:inline>
        </w:drawing>
      </w:r>
      <w:r>
        <w:rPr>
          <w:noProof/>
        </w:rPr>
        <w:lastRenderedPageBreak/>
        <w:drawing>
          <wp:inline distT="0" distB="0" distL="114300" distR="114300" wp14:anchorId="158E5433" wp14:editId="69F89326">
            <wp:extent cx="3050140" cy="6644640"/>
            <wp:effectExtent l="0" t="0" r="0" b="381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36"/>
                    <a:stretch>
                      <a:fillRect/>
                    </a:stretch>
                  </pic:blipFill>
                  <pic:spPr>
                    <a:xfrm>
                      <a:off x="0" y="0"/>
                      <a:ext cx="3060007" cy="6666134"/>
                    </a:xfrm>
                    <a:prstGeom prst="rect">
                      <a:avLst/>
                    </a:prstGeom>
                    <a:noFill/>
                    <a:ln>
                      <a:noFill/>
                    </a:ln>
                  </pic:spPr>
                </pic:pic>
              </a:graphicData>
            </a:graphic>
          </wp:inline>
        </w:drawing>
      </w:r>
      <w:r>
        <w:rPr>
          <w:noProof/>
        </w:rPr>
        <w:drawing>
          <wp:inline distT="0" distB="0" distL="114300" distR="114300" wp14:anchorId="242AD9B1" wp14:editId="2CF0AFD6">
            <wp:extent cx="2967512" cy="6568440"/>
            <wp:effectExtent l="0" t="0" r="4445" b="381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37"/>
                    <a:stretch>
                      <a:fillRect/>
                    </a:stretch>
                  </pic:blipFill>
                  <pic:spPr>
                    <a:xfrm>
                      <a:off x="0" y="0"/>
                      <a:ext cx="2976974" cy="6589383"/>
                    </a:xfrm>
                    <a:prstGeom prst="rect">
                      <a:avLst/>
                    </a:prstGeom>
                    <a:noFill/>
                    <a:ln>
                      <a:noFill/>
                    </a:ln>
                  </pic:spPr>
                </pic:pic>
              </a:graphicData>
            </a:graphic>
          </wp:inline>
        </w:drawing>
      </w:r>
      <w:r>
        <w:rPr>
          <w:noProof/>
        </w:rPr>
        <w:lastRenderedPageBreak/>
        <w:drawing>
          <wp:inline distT="0" distB="0" distL="114300" distR="114300" wp14:anchorId="3BFE5FD7" wp14:editId="2BF9C831">
            <wp:extent cx="3017520" cy="6568573"/>
            <wp:effectExtent l="0" t="0" r="0" b="381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38"/>
                    <a:stretch>
                      <a:fillRect/>
                    </a:stretch>
                  </pic:blipFill>
                  <pic:spPr>
                    <a:xfrm>
                      <a:off x="0" y="0"/>
                      <a:ext cx="3024971" cy="6584793"/>
                    </a:xfrm>
                    <a:prstGeom prst="rect">
                      <a:avLst/>
                    </a:prstGeom>
                    <a:noFill/>
                    <a:ln>
                      <a:noFill/>
                    </a:ln>
                  </pic:spPr>
                </pic:pic>
              </a:graphicData>
            </a:graphic>
          </wp:inline>
        </w:drawing>
      </w:r>
      <w:r>
        <w:rPr>
          <w:noProof/>
        </w:rPr>
        <w:drawing>
          <wp:inline distT="0" distB="0" distL="114300" distR="114300" wp14:anchorId="749B4671" wp14:editId="4C2240D4">
            <wp:extent cx="2982657" cy="6553200"/>
            <wp:effectExtent l="0" t="0" r="8255" b="0"/>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39"/>
                    <a:stretch>
                      <a:fillRect/>
                    </a:stretch>
                  </pic:blipFill>
                  <pic:spPr>
                    <a:xfrm>
                      <a:off x="0" y="0"/>
                      <a:ext cx="2987389" cy="6563597"/>
                    </a:xfrm>
                    <a:prstGeom prst="rect">
                      <a:avLst/>
                    </a:prstGeom>
                    <a:noFill/>
                    <a:ln>
                      <a:noFill/>
                    </a:ln>
                  </pic:spPr>
                </pic:pic>
              </a:graphicData>
            </a:graphic>
          </wp:inline>
        </w:drawing>
      </w:r>
      <w:r>
        <w:rPr>
          <w:noProof/>
        </w:rPr>
        <w:lastRenderedPageBreak/>
        <w:drawing>
          <wp:inline distT="0" distB="0" distL="114300" distR="114300" wp14:anchorId="518C9269" wp14:editId="15031FE0">
            <wp:extent cx="3048000" cy="6697015"/>
            <wp:effectExtent l="0" t="0" r="0" b="889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40"/>
                    <a:stretch>
                      <a:fillRect/>
                    </a:stretch>
                  </pic:blipFill>
                  <pic:spPr>
                    <a:xfrm>
                      <a:off x="0" y="0"/>
                      <a:ext cx="3079625" cy="6766501"/>
                    </a:xfrm>
                    <a:prstGeom prst="rect">
                      <a:avLst/>
                    </a:prstGeom>
                    <a:noFill/>
                    <a:ln>
                      <a:noFill/>
                    </a:ln>
                  </pic:spPr>
                </pic:pic>
              </a:graphicData>
            </a:graphic>
          </wp:inline>
        </w:drawing>
      </w:r>
      <w:r w:rsidR="00D13936">
        <w:rPr>
          <w:noProof/>
        </w:rPr>
        <w:drawing>
          <wp:inline distT="0" distB="0" distL="114300" distR="114300" wp14:anchorId="69027B64" wp14:editId="1F44AAB5">
            <wp:extent cx="3025140" cy="6765627"/>
            <wp:effectExtent l="0" t="0" r="3810" b="0"/>
            <wp:docPr id="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5"/>
                    <pic:cNvPicPr>
                      <a:picLocks noChangeAspect="1"/>
                    </pic:cNvPicPr>
                  </pic:nvPicPr>
                  <pic:blipFill>
                    <a:blip r:embed="rId41"/>
                    <a:stretch>
                      <a:fillRect/>
                    </a:stretch>
                  </pic:blipFill>
                  <pic:spPr>
                    <a:xfrm>
                      <a:off x="0" y="0"/>
                      <a:ext cx="3039305" cy="6797307"/>
                    </a:xfrm>
                    <a:prstGeom prst="rect">
                      <a:avLst/>
                    </a:prstGeom>
                    <a:noFill/>
                    <a:ln>
                      <a:noFill/>
                    </a:ln>
                  </pic:spPr>
                </pic:pic>
              </a:graphicData>
            </a:graphic>
          </wp:inline>
        </w:drawing>
      </w:r>
    </w:p>
    <w:p w14:paraId="341B692E" w14:textId="77777777" w:rsidR="007F07F9" w:rsidRDefault="00000000">
      <w:pPr>
        <w:pStyle w:val="NormalWeb"/>
      </w:pPr>
      <w:r>
        <w:rPr>
          <w:noProof/>
        </w:rPr>
        <w:lastRenderedPageBreak/>
        <w:drawing>
          <wp:inline distT="0" distB="0" distL="114300" distR="114300" wp14:anchorId="05FEE366" wp14:editId="543E9742">
            <wp:extent cx="2940479" cy="6507480"/>
            <wp:effectExtent l="0" t="0" r="0" b="762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6"/>
                    <pic:cNvPicPr>
                      <a:picLocks noChangeAspect="1"/>
                    </pic:cNvPicPr>
                  </pic:nvPicPr>
                  <pic:blipFill>
                    <a:blip r:embed="rId42"/>
                    <a:stretch>
                      <a:fillRect/>
                    </a:stretch>
                  </pic:blipFill>
                  <pic:spPr>
                    <a:xfrm>
                      <a:off x="0" y="0"/>
                      <a:ext cx="2952736" cy="6534605"/>
                    </a:xfrm>
                    <a:prstGeom prst="rect">
                      <a:avLst/>
                    </a:prstGeom>
                    <a:noFill/>
                    <a:ln>
                      <a:noFill/>
                    </a:ln>
                  </pic:spPr>
                </pic:pic>
              </a:graphicData>
            </a:graphic>
          </wp:inline>
        </w:drawing>
      </w:r>
      <w:r>
        <w:rPr>
          <w:noProof/>
        </w:rPr>
        <w:drawing>
          <wp:inline distT="0" distB="0" distL="114300" distR="114300" wp14:anchorId="5CE38923" wp14:editId="1728424B">
            <wp:extent cx="3041192" cy="6827520"/>
            <wp:effectExtent l="0" t="0" r="6985" b="0"/>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7"/>
                    <pic:cNvPicPr>
                      <a:picLocks noChangeAspect="1"/>
                    </pic:cNvPicPr>
                  </pic:nvPicPr>
                  <pic:blipFill>
                    <a:blip r:embed="rId43"/>
                    <a:stretch>
                      <a:fillRect/>
                    </a:stretch>
                  </pic:blipFill>
                  <pic:spPr>
                    <a:xfrm>
                      <a:off x="0" y="0"/>
                      <a:ext cx="3046726" cy="6839945"/>
                    </a:xfrm>
                    <a:prstGeom prst="rect">
                      <a:avLst/>
                    </a:prstGeom>
                    <a:noFill/>
                    <a:ln>
                      <a:noFill/>
                    </a:ln>
                  </pic:spPr>
                </pic:pic>
              </a:graphicData>
            </a:graphic>
          </wp:inline>
        </w:drawing>
      </w:r>
      <w:r>
        <w:rPr>
          <w:noProof/>
        </w:rPr>
        <w:lastRenderedPageBreak/>
        <w:drawing>
          <wp:inline distT="0" distB="0" distL="114300" distR="114300" wp14:anchorId="4194C7D2" wp14:editId="0269897A">
            <wp:extent cx="2829541" cy="6294120"/>
            <wp:effectExtent l="0" t="0" r="9525" b="0"/>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pic:cNvPicPr>
                  </pic:nvPicPr>
                  <pic:blipFill>
                    <a:blip r:embed="rId44"/>
                    <a:stretch>
                      <a:fillRect/>
                    </a:stretch>
                  </pic:blipFill>
                  <pic:spPr>
                    <a:xfrm>
                      <a:off x="0" y="0"/>
                      <a:ext cx="2838088" cy="6313132"/>
                    </a:xfrm>
                    <a:prstGeom prst="rect">
                      <a:avLst/>
                    </a:prstGeom>
                    <a:noFill/>
                    <a:ln>
                      <a:noFill/>
                    </a:ln>
                  </pic:spPr>
                </pic:pic>
              </a:graphicData>
            </a:graphic>
          </wp:inline>
        </w:drawing>
      </w:r>
      <w:r>
        <w:rPr>
          <w:noProof/>
        </w:rPr>
        <w:drawing>
          <wp:inline distT="0" distB="0" distL="114300" distR="114300" wp14:anchorId="59D106A7" wp14:editId="18E6E109">
            <wp:extent cx="2908094" cy="6294120"/>
            <wp:effectExtent l="0" t="0" r="6985" b="0"/>
            <wp:docPr id="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9"/>
                    <pic:cNvPicPr>
                      <a:picLocks noChangeAspect="1"/>
                    </pic:cNvPicPr>
                  </pic:nvPicPr>
                  <pic:blipFill>
                    <a:blip r:embed="rId45"/>
                    <a:stretch>
                      <a:fillRect/>
                    </a:stretch>
                  </pic:blipFill>
                  <pic:spPr>
                    <a:xfrm>
                      <a:off x="0" y="0"/>
                      <a:ext cx="2917577" cy="6314645"/>
                    </a:xfrm>
                    <a:prstGeom prst="rect">
                      <a:avLst/>
                    </a:prstGeom>
                    <a:noFill/>
                    <a:ln>
                      <a:noFill/>
                    </a:ln>
                  </pic:spPr>
                </pic:pic>
              </a:graphicData>
            </a:graphic>
          </wp:inline>
        </w:drawing>
      </w:r>
      <w:r>
        <w:rPr>
          <w:noProof/>
        </w:rPr>
        <w:lastRenderedPageBreak/>
        <w:drawing>
          <wp:inline distT="0" distB="0" distL="114300" distR="114300" wp14:anchorId="6B041C7C" wp14:editId="47FC7F8F">
            <wp:extent cx="2641600" cy="5943600"/>
            <wp:effectExtent l="0" t="0" r="6350" b="0"/>
            <wp:docPr id="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0"/>
                    <pic:cNvPicPr>
                      <a:picLocks noChangeAspect="1"/>
                    </pic:cNvPicPr>
                  </pic:nvPicPr>
                  <pic:blipFill>
                    <a:blip r:embed="rId46"/>
                    <a:stretch>
                      <a:fillRect/>
                    </a:stretch>
                  </pic:blipFill>
                  <pic:spPr>
                    <a:xfrm>
                      <a:off x="0" y="0"/>
                      <a:ext cx="2651199" cy="5965198"/>
                    </a:xfrm>
                    <a:prstGeom prst="rect">
                      <a:avLst/>
                    </a:prstGeom>
                    <a:noFill/>
                    <a:ln>
                      <a:noFill/>
                    </a:ln>
                  </pic:spPr>
                </pic:pic>
              </a:graphicData>
            </a:graphic>
          </wp:inline>
        </w:drawing>
      </w:r>
      <w:r>
        <w:rPr>
          <w:noProof/>
        </w:rPr>
        <w:drawing>
          <wp:inline distT="0" distB="0" distL="114300" distR="114300" wp14:anchorId="190F2083" wp14:editId="3564F8EF">
            <wp:extent cx="2891631" cy="6035040"/>
            <wp:effectExtent l="0" t="0" r="4445" b="3810"/>
            <wp:docPr id="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1"/>
                    <pic:cNvPicPr>
                      <a:picLocks noChangeAspect="1"/>
                    </pic:cNvPicPr>
                  </pic:nvPicPr>
                  <pic:blipFill>
                    <a:blip r:embed="rId47"/>
                    <a:stretch>
                      <a:fillRect/>
                    </a:stretch>
                  </pic:blipFill>
                  <pic:spPr>
                    <a:xfrm>
                      <a:off x="0" y="0"/>
                      <a:ext cx="2900934" cy="6054455"/>
                    </a:xfrm>
                    <a:prstGeom prst="rect">
                      <a:avLst/>
                    </a:prstGeom>
                    <a:noFill/>
                    <a:ln>
                      <a:noFill/>
                    </a:ln>
                  </pic:spPr>
                </pic:pic>
              </a:graphicData>
            </a:graphic>
          </wp:inline>
        </w:drawing>
      </w:r>
      <w:r>
        <w:br/>
      </w:r>
      <w:r>
        <w:br/>
      </w:r>
      <w:r>
        <w:br/>
      </w:r>
      <w:r>
        <w:br/>
      </w:r>
      <w:r>
        <w:br/>
      </w:r>
    </w:p>
    <w:p w14:paraId="5D27A2E9" w14:textId="77777777" w:rsidR="007F07F9" w:rsidRDefault="007F07F9">
      <w:pPr>
        <w:pStyle w:val="NormalWeb"/>
      </w:pPr>
    </w:p>
    <w:p w14:paraId="585DC04D" w14:textId="77777777" w:rsidR="007F07F9" w:rsidRDefault="007F07F9">
      <w:pPr>
        <w:pStyle w:val="NormalWeb"/>
      </w:pPr>
    </w:p>
    <w:p w14:paraId="6DF8477C" w14:textId="77777777" w:rsidR="007F07F9" w:rsidRDefault="007F07F9">
      <w:pPr>
        <w:pStyle w:val="NormalWeb"/>
      </w:pPr>
    </w:p>
    <w:p w14:paraId="54F06342" w14:textId="77777777" w:rsidR="00F50EE8" w:rsidRDefault="00000000">
      <w:pPr>
        <w:pStyle w:val="NormalWeb"/>
      </w:pPr>
      <w:r>
        <w:br/>
      </w:r>
      <w:r>
        <w:br/>
      </w:r>
      <w:r>
        <w:rPr>
          <w:b/>
          <w:bCs/>
          <w:sz w:val="28"/>
          <w:szCs w:val="28"/>
        </w:rPr>
        <w:lastRenderedPageBreak/>
        <w:t>Sabit:</w:t>
      </w:r>
      <w:r>
        <w:rPr>
          <w:b/>
          <w:bCs/>
          <w:sz w:val="28"/>
          <w:szCs w:val="28"/>
        </w:rPr>
        <w:br/>
      </w:r>
      <w:r>
        <w:rPr>
          <w:b/>
          <w:bCs/>
          <w:sz w:val="28"/>
          <w:szCs w:val="28"/>
        </w:rPr>
        <w:br/>
      </w:r>
      <w:r>
        <w:rPr>
          <w:noProof/>
        </w:rPr>
        <w:drawing>
          <wp:inline distT="0" distB="0" distL="114300" distR="114300" wp14:anchorId="7E224E59" wp14:editId="4FC2ECC9">
            <wp:extent cx="2863098" cy="6217920"/>
            <wp:effectExtent l="0" t="0" r="0" b="0"/>
            <wp:docPr id="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2"/>
                    <pic:cNvPicPr>
                      <a:picLocks noChangeAspect="1"/>
                    </pic:cNvPicPr>
                  </pic:nvPicPr>
                  <pic:blipFill>
                    <a:blip r:embed="rId48"/>
                    <a:stretch>
                      <a:fillRect/>
                    </a:stretch>
                  </pic:blipFill>
                  <pic:spPr>
                    <a:xfrm>
                      <a:off x="0" y="0"/>
                      <a:ext cx="2871767" cy="6236746"/>
                    </a:xfrm>
                    <a:prstGeom prst="rect">
                      <a:avLst/>
                    </a:prstGeom>
                    <a:noFill/>
                    <a:ln>
                      <a:noFill/>
                    </a:ln>
                  </pic:spPr>
                </pic:pic>
              </a:graphicData>
            </a:graphic>
          </wp:inline>
        </w:drawing>
      </w:r>
      <w:r>
        <w:rPr>
          <w:noProof/>
        </w:rPr>
        <w:drawing>
          <wp:inline distT="0" distB="0" distL="114300" distR="114300" wp14:anchorId="694CA8EA" wp14:editId="292AA95C">
            <wp:extent cx="2990173" cy="6568440"/>
            <wp:effectExtent l="0" t="0" r="1270" b="3810"/>
            <wp:docPr id="4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3"/>
                    <pic:cNvPicPr>
                      <a:picLocks noChangeAspect="1"/>
                    </pic:cNvPicPr>
                  </pic:nvPicPr>
                  <pic:blipFill>
                    <a:blip r:embed="rId49"/>
                    <a:stretch>
                      <a:fillRect/>
                    </a:stretch>
                  </pic:blipFill>
                  <pic:spPr>
                    <a:xfrm>
                      <a:off x="0" y="0"/>
                      <a:ext cx="2994495" cy="6577934"/>
                    </a:xfrm>
                    <a:prstGeom prst="rect">
                      <a:avLst/>
                    </a:prstGeom>
                    <a:noFill/>
                    <a:ln>
                      <a:noFill/>
                    </a:ln>
                  </pic:spPr>
                </pic:pic>
              </a:graphicData>
            </a:graphic>
          </wp:inline>
        </w:drawing>
      </w:r>
      <w:r>
        <w:rPr>
          <w:noProof/>
        </w:rPr>
        <w:lastRenderedPageBreak/>
        <w:drawing>
          <wp:inline distT="0" distB="0" distL="114300" distR="114300" wp14:anchorId="372A0DC1" wp14:editId="79B57A57">
            <wp:extent cx="2872058" cy="6172200"/>
            <wp:effectExtent l="0" t="0" r="5080" b="0"/>
            <wp:docPr id="4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4"/>
                    <pic:cNvPicPr>
                      <a:picLocks noChangeAspect="1"/>
                    </pic:cNvPicPr>
                  </pic:nvPicPr>
                  <pic:blipFill>
                    <a:blip r:embed="rId50"/>
                    <a:stretch>
                      <a:fillRect/>
                    </a:stretch>
                  </pic:blipFill>
                  <pic:spPr>
                    <a:xfrm>
                      <a:off x="0" y="0"/>
                      <a:ext cx="2889512" cy="6209709"/>
                    </a:xfrm>
                    <a:prstGeom prst="rect">
                      <a:avLst/>
                    </a:prstGeom>
                    <a:noFill/>
                    <a:ln>
                      <a:noFill/>
                    </a:ln>
                  </pic:spPr>
                </pic:pic>
              </a:graphicData>
            </a:graphic>
          </wp:inline>
        </w:drawing>
      </w:r>
      <w:r>
        <w:rPr>
          <w:noProof/>
        </w:rPr>
        <w:drawing>
          <wp:inline distT="0" distB="0" distL="114300" distR="114300" wp14:anchorId="37D7EF3E" wp14:editId="6C440B59">
            <wp:extent cx="2804160" cy="6145784"/>
            <wp:effectExtent l="0" t="0" r="0" b="7620"/>
            <wp:docPr id="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5"/>
                    <pic:cNvPicPr>
                      <a:picLocks noChangeAspect="1"/>
                    </pic:cNvPicPr>
                  </pic:nvPicPr>
                  <pic:blipFill>
                    <a:blip r:embed="rId51"/>
                    <a:stretch>
                      <a:fillRect/>
                    </a:stretch>
                  </pic:blipFill>
                  <pic:spPr>
                    <a:xfrm>
                      <a:off x="0" y="0"/>
                      <a:ext cx="2814749" cy="6168992"/>
                    </a:xfrm>
                    <a:prstGeom prst="rect">
                      <a:avLst/>
                    </a:prstGeom>
                    <a:noFill/>
                    <a:ln>
                      <a:noFill/>
                    </a:ln>
                  </pic:spPr>
                </pic:pic>
              </a:graphicData>
            </a:graphic>
          </wp:inline>
        </w:drawing>
      </w:r>
      <w:r>
        <w:rPr>
          <w:noProof/>
        </w:rPr>
        <w:lastRenderedPageBreak/>
        <w:drawing>
          <wp:inline distT="0" distB="0" distL="114300" distR="114300" wp14:anchorId="4C960955" wp14:editId="75F99544">
            <wp:extent cx="2727280" cy="5989320"/>
            <wp:effectExtent l="0" t="0" r="0" b="0"/>
            <wp:docPr id="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6"/>
                    <pic:cNvPicPr>
                      <a:picLocks noChangeAspect="1"/>
                    </pic:cNvPicPr>
                  </pic:nvPicPr>
                  <pic:blipFill>
                    <a:blip r:embed="rId52"/>
                    <a:stretch>
                      <a:fillRect/>
                    </a:stretch>
                  </pic:blipFill>
                  <pic:spPr>
                    <a:xfrm>
                      <a:off x="0" y="0"/>
                      <a:ext cx="2740683" cy="6018754"/>
                    </a:xfrm>
                    <a:prstGeom prst="rect">
                      <a:avLst/>
                    </a:prstGeom>
                    <a:noFill/>
                    <a:ln>
                      <a:noFill/>
                    </a:ln>
                  </pic:spPr>
                </pic:pic>
              </a:graphicData>
            </a:graphic>
          </wp:inline>
        </w:drawing>
      </w:r>
      <w:r>
        <w:rPr>
          <w:noProof/>
        </w:rPr>
        <w:drawing>
          <wp:inline distT="0" distB="0" distL="114300" distR="114300" wp14:anchorId="5EB0E1ED" wp14:editId="2D8F8705">
            <wp:extent cx="2806007" cy="5974080"/>
            <wp:effectExtent l="0" t="0" r="0" b="7620"/>
            <wp:docPr id="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7"/>
                    <pic:cNvPicPr>
                      <a:picLocks noChangeAspect="1"/>
                    </pic:cNvPicPr>
                  </pic:nvPicPr>
                  <pic:blipFill>
                    <a:blip r:embed="rId53"/>
                    <a:stretch>
                      <a:fillRect/>
                    </a:stretch>
                  </pic:blipFill>
                  <pic:spPr>
                    <a:xfrm>
                      <a:off x="0" y="0"/>
                      <a:ext cx="2811970" cy="5986776"/>
                    </a:xfrm>
                    <a:prstGeom prst="rect">
                      <a:avLst/>
                    </a:prstGeom>
                    <a:noFill/>
                    <a:ln>
                      <a:noFill/>
                    </a:ln>
                  </pic:spPr>
                </pic:pic>
              </a:graphicData>
            </a:graphic>
          </wp:inline>
        </w:drawing>
      </w:r>
      <w:r>
        <w:rPr>
          <w:noProof/>
        </w:rPr>
        <w:lastRenderedPageBreak/>
        <w:drawing>
          <wp:inline distT="0" distB="0" distL="114300" distR="114300" wp14:anchorId="79BBE1C4" wp14:editId="5FFFA8A7">
            <wp:extent cx="2905786" cy="6400800"/>
            <wp:effectExtent l="0" t="0" r="8890" b="0"/>
            <wp:docPr id="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8"/>
                    <pic:cNvPicPr>
                      <a:picLocks noChangeAspect="1"/>
                    </pic:cNvPicPr>
                  </pic:nvPicPr>
                  <pic:blipFill>
                    <a:blip r:embed="rId54"/>
                    <a:stretch>
                      <a:fillRect/>
                    </a:stretch>
                  </pic:blipFill>
                  <pic:spPr>
                    <a:xfrm>
                      <a:off x="0" y="0"/>
                      <a:ext cx="2915805" cy="6422870"/>
                    </a:xfrm>
                    <a:prstGeom prst="rect">
                      <a:avLst/>
                    </a:prstGeom>
                    <a:noFill/>
                    <a:ln>
                      <a:noFill/>
                    </a:ln>
                  </pic:spPr>
                </pic:pic>
              </a:graphicData>
            </a:graphic>
          </wp:inline>
        </w:drawing>
      </w:r>
      <w:r>
        <w:rPr>
          <w:noProof/>
        </w:rPr>
        <w:drawing>
          <wp:inline distT="0" distB="0" distL="114300" distR="114300" wp14:anchorId="6D1609B2" wp14:editId="6D9425C7">
            <wp:extent cx="2939011" cy="6416040"/>
            <wp:effectExtent l="0" t="0" r="0" b="3810"/>
            <wp:docPr id="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9"/>
                    <pic:cNvPicPr>
                      <a:picLocks noChangeAspect="1"/>
                    </pic:cNvPicPr>
                  </pic:nvPicPr>
                  <pic:blipFill>
                    <a:blip r:embed="rId55"/>
                    <a:stretch>
                      <a:fillRect/>
                    </a:stretch>
                  </pic:blipFill>
                  <pic:spPr>
                    <a:xfrm>
                      <a:off x="0" y="0"/>
                      <a:ext cx="2947247" cy="6434019"/>
                    </a:xfrm>
                    <a:prstGeom prst="rect">
                      <a:avLst/>
                    </a:prstGeom>
                    <a:noFill/>
                    <a:ln>
                      <a:noFill/>
                    </a:ln>
                  </pic:spPr>
                </pic:pic>
              </a:graphicData>
            </a:graphic>
          </wp:inline>
        </w:drawing>
      </w:r>
      <w:r>
        <w:rPr>
          <w:noProof/>
        </w:rPr>
        <w:lastRenderedPageBreak/>
        <w:drawing>
          <wp:inline distT="0" distB="0" distL="114300" distR="114300" wp14:anchorId="7E1A4314" wp14:editId="17C6A222">
            <wp:extent cx="2882449" cy="6309360"/>
            <wp:effectExtent l="0" t="0" r="0" b="0"/>
            <wp:docPr id="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0"/>
                    <pic:cNvPicPr>
                      <a:picLocks noChangeAspect="1"/>
                    </pic:cNvPicPr>
                  </pic:nvPicPr>
                  <pic:blipFill>
                    <a:blip r:embed="rId56"/>
                    <a:stretch>
                      <a:fillRect/>
                    </a:stretch>
                  </pic:blipFill>
                  <pic:spPr>
                    <a:xfrm>
                      <a:off x="0" y="0"/>
                      <a:ext cx="2894629" cy="6336020"/>
                    </a:xfrm>
                    <a:prstGeom prst="rect">
                      <a:avLst/>
                    </a:prstGeom>
                    <a:noFill/>
                    <a:ln>
                      <a:noFill/>
                    </a:ln>
                  </pic:spPr>
                </pic:pic>
              </a:graphicData>
            </a:graphic>
          </wp:inline>
        </w:drawing>
      </w:r>
      <w:r>
        <w:rPr>
          <w:noProof/>
        </w:rPr>
        <w:drawing>
          <wp:inline distT="0" distB="0" distL="114300" distR="114300" wp14:anchorId="330934DE" wp14:editId="029284B5">
            <wp:extent cx="2881060" cy="6309360"/>
            <wp:effectExtent l="0" t="0" r="0" b="0"/>
            <wp:docPr id="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1"/>
                    <pic:cNvPicPr>
                      <a:picLocks noChangeAspect="1"/>
                    </pic:cNvPicPr>
                  </pic:nvPicPr>
                  <pic:blipFill>
                    <a:blip r:embed="rId57"/>
                    <a:stretch>
                      <a:fillRect/>
                    </a:stretch>
                  </pic:blipFill>
                  <pic:spPr>
                    <a:xfrm>
                      <a:off x="0" y="0"/>
                      <a:ext cx="2889589" cy="6328038"/>
                    </a:xfrm>
                    <a:prstGeom prst="rect">
                      <a:avLst/>
                    </a:prstGeom>
                    <a:noFill/>
                    <a:ln>
                      <a:noFill/>
                    </a:ln>
                  </pic:spPr>
                </pic:pic>
              </a:graphicData>
            </a:graphic>
          </wp:inline>
        </w:drawing>
      </w:r>
      <w:r>
        <w:rPr>
          <w:noProof/>
        </w:rPr>
        <w:lastRenderedPageBreak/>
        <w:drawing>
          <wp:inline distT="0" distB="0" distL="114300" distR="114300" wp14:anchorId="79351225" wp14:editId="412AAE03">
            <wp:extent cx="2873939" cy="5989320"/>
            <wp:effectExtent l="0" t="0" r="3175" b="0"/>
            <wp:docPr id="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2"/>
                    <pic:cNvPicPr>
                      <a:picLocks noChangeAspect="1"/>
                    </pic:cNvPicPr>
                  </pic:nvPicPr>
                  <pic:blipFill>
                    <a:blip r:embed="rId58"/>
                    <a:stretch>
                      <a:fillRect/>
                    </a:stretch>
                  </pic:blipFill>
                  <pic:spPr>
                    <a:xfrm>
                      <a:off x="0" y="0"/>
                      <a:ext cx="2894140" cy="6031419"/>
                    </a:xfrm>
                    <a:prstGeom prst="rect">
                      <a:avLst/>
                    </a:prstGeom>
                    <a:noFill/>
                    <a:ln>
                      <a:noFill/>
                    </a:ln>
                  </pic:spPr>
                </pic:pic>
              </a:graphicData>
            </a:graphic>
          </wp:inline>
        </w:drawing>
      </w:r>
      <w:r>
        <w:rPr>
          <w:noProof/>
        </w:rPr>
        <w:drawing>
          <wp:inline distT="0" distB="0" distL="114300" distR="114300" wp14:anchorId="7717B398" wp14:editId="77A977A2">
            <wp:extent cx="2757232" cy="5989320"/>
            <wp:effectExtent l="0" t="0" r="5080" b="0"/>
            <wp:docPr id="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3"/>
                    <pic:cNvPicPr>
                      <a:picLocks noChangeAspect="1"/>
                    </pic:cNvPicPr>
                  </pic:nvPicPr>
                  <pic:blipFill>
                    <a:blip r:embed="rId59"/>
                    <a:stretch>
                      <a:fillRect/>
                    </a:stretch>
                  </pic:blipFill>
                  <pic:spPr>
                    <a:xfrm>
                      <a:off x="0" y="0"/>
                      <a:ext cx="2766845" cy="6010202"/>
                    </a:xfrm>
                    <a:prstGeom prst="rect">
                      <a:avLst/>
                    </a:prstGeom>
                    <a:noFill/>
                    <a:ln>
                      <a:noFill/>
                    </a:ln>
                  </pic:spPr>
                </pic:pic>
              </a:graphicData>
            </a:graphic>
          </wp:inline>
        </w:drawing>
      </w:r>
      <w:r>
        <w:rPr>
          <w:noProof/>
        </w:rPr>
        <w:lastRenderedPageBreak/>
        <w:drawing>
          <wp:inline distT="0" distB="0" distL="114300" distR="114300" wp14:anchorId="55406D5B" wp14:editId="1C980335">
            <wp:extent cx="2809791" cy="6172200"/>
            <wp:effectExtent l="0" t="0" r="0" b="0"/>
            <wp:docPr id="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4"/>
                    <pic:cNvPicPr>
                      <a:picLocks noChangeAspect="1"/>
                    </pic:cNvPicPr>
                  </pic:nvPicPr>
                  <pic:blipFill>
                    <a:blip r:embed="rId60"/>
                    <a:stretch>
                      <a:fillRect/>
                    </a:stretch>
                  </pic:blipFill>
                  <pic:spPr>
                    <a:xfrm>
                      <a:off x="0" y="0"/>
                      <a:ext cx="2826675" cy="6209289"/>
                    </a:xfrm>
                    <a:prstGeom prst="rect">
                      <a:avLst/>
                    </a:prstGeom>
                    <a:noFill/>
                    <a:ln>
                      <a:noFill/>
                    </a:ln>
                  </pic:spPr>
                </pic:pic>
              </a:graphicData>
            </a:graphic>
          </wp:inline>
        </w:drawing>
      </w:r>
      <w:r>
        <w:br/>
      </w:r>
      <w:r>
        <w:br/>
      </w:r>
      <w:r>
        <w:br/>
      </w:r>
      <w:r>
        <w:br/>
      </w:r>
      <w:r>
        <w:br/>
      </w:r>
      <w:r>
        <w:br/>
      </w:r>
      <w:r>
        <w:br/>
      </w:r>
      <w:r>
        <w:br/>
      </w:r>
      <w:r>
        <w:br/>
      </w:r>
      <w:r>
        <w:br/>
      </w:r>
      <w:r>
        <w:br/>
      </w:r>
      <w:r>
        <w:br/>
      </w:r>
      <w:r>
        <w:br/>
      </w:r>
    </w:p>
    <w:p w14:paraId="50D3673A" w14:textId="77777777" w:rsidR="00F50EE8" w:rsidRPr="00F50EE8" w:rsidRDefault="00F50EE8" w:rsidP="00F50EE8">
      <w:pPr>
        <w:pStyle w:val="NormalWeb"/>
        <w:rPr>
          <w:b/>
          <w:bCs/>
          <w:color w:val="000000"/>
          <w:sz w:val="26"/>
          <w:szCs w:val="26"/>
          <w:shd w:val="clear" w:color="auto" w:fill="FFFFFF"/>
        </w:rPr>
      </w:pPr>
      <w:r w:rsidRPr="00F50EE8">
        <w:rPr>
          <w:b/>
          <w:bCs/>
          <w:color w:val="000000"/>
          <w:sz w:val="26"/>
          <w:szCs w:val="26"/>
          <w:shd w:val="clear" w:color="auto" w:fill="FFFFFF"/>
        </w:rPr>
        <w:lastRenderedPageBreak/>
        <w:t>5.</w:t>
      </w:r>
      <w:r w:rsidRPr="002126B7">
        <w:rPr>
          <w:b/>
          <w:bCs/>
          <w:color w:val="000000"/>
          <w:shd w:val="clear" w:color="auto" w:fill="FFFFFF"/>
        </w:rPr>
        <w:t>Trello Board</w:t>
      </w:r>
    </w:p>
    <w:p w14:paraId="592BF3A9" w14:textId="3B5DD345" w:rsidR="00F50EE8" w:rsidRPr="00F50EE8" w:rsidRDefault="00F50EE8" w:rsidP="00F50EE8">
      <w:pPr>
        <w:pStyle w:val="NormalWeb"/>
        <w:rPr>
          <w:b/>
          <w:bCs/>
          <w:color w:val="000000"/>
          <w:sz w:val="26"/>
          <w:szCs w:val="26"/>
          <w:shd w:val="clear" w:color="auto" w:fill="FFFFFF"/>
        </w:rPr>
      </w:pPr>
      <w:r w:rsidRPr="00F50EE8">
        <w:rPr>
          <w:b/>
          <w:bCs/>
          <w:noProof/>
          <w:color w:val="000000"/>
          <w:sz w:val="26"/>
          <w:szCs w:val="26"/>
          <w:shd w:val="clear" w:color="auto" w:fill="FFFFFF"/>
        </w:rPr>
        <w:drawing>
          <wp:inline distT="0" distB="0" distL="0" distR="0" wp14:anchorId="7404B5DE" wp14:editId="1F487FDC">
            <wp:extent cx="2880360" cy="1623060"/>
            <wp:effectExtent l="0" t="0" r="0" b="0"/>
            <wp:docPr id="1874332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80360" cy="1623060"/>
                    </a:xfrm>
                    <a:prstGeom prst="rect">
                      <a:avLst/>
                    </a:prstGeom>
                    <a:noFill/>
                    <a:ln>
                      <a:noFill/>
                    </a:ln>
                  </pic:spPr>
                </pic:pic>
              </a:graphicData>
            </a:graphic>
          </wp:inline>
        </w:drawing>
      </w:r>
      <w:r w:rsidRPr="00F50EE8">
        <w:rPr>
          <w:b/>
          <w:bCs/>
          <w:noProof/>
          <w:color w:val="000000"/>
          <w:sz w:val="26"/>
          <w:szCs w:val="26"/>
          <w:shd w:val="clear" w:color="auto" w:fill="FFFFFF"/>
        </w:rPr>
        <w:drawing>
          <wp:inline distT="0" distB="0" distL="0" distR="0" wp14:anchorId="73C1EDDF" wp14:editId="53536475">
            <wp:extent cx="2880360" cy="1623060"/>
            <wp:effectExtent l="0" t="0" r="0" b="0"/>
            <wp:docPr id="644343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80360" cy="1623060"/>
                    </a:xfrm>
                    <a:prstGeom prst="rect">
                      <a:avLst/>
                    </a:prstGeom>
                    <a:noFill/>
                    <a:ln>
                      <a:noFill/>
                    </a:ln>
                  </pic:spPr>
                </pic:pic>
              </a:graphicData>
            </a:graphic>
          </wp:inline>
        </w:drawing>
      </w:r>
    </w:p>
    <w:p w14:paraId="062F8133" w14:textId="77777777" w:rsidR="00F50EE8" w:rsidRPr="00F50EE8" w:rsidRDefault="00F50EE8" w:rsidP="00F50EE8">
      <w:pPr>
        <w:pStyle w:val="NormalWeb"/>
        <w:rPr>
          <w:b/>
          <w:bCs/>
          <w:color w:val="000000"/>
          <w:sz w:val="26"/>
          <w:szCs w:val="26"/>
          <w:shd w:val="clear" w:color="auto" w:fill="FFFFFF"/>
        </w:rPr>
      </w:pPr>
    </w:p>
    <w:p w14:paraId="677C3D18" w14:textId="5CE28823" w:rsidR="00F50EE8" w:rsidRPr="00F50EE8" w:rsidRDefault="00F50EE8" w:rsidP="00F50EE8">
      <w:pPr>
        <w:pStyle w:val="NormalWeb"/>
        <w:rPr>
          <w:b/>
          <w:bCs/>
          <w:color w:val="000000"/>
          <w:sz w:val="26"/>
          <w:szCs w:val="26"/>
          <w:shd w:val="clear" w:color="auto" w:fill="FFFFFF"/>
        </w:rPr>
      </w:pPr>
      <w:r w:rsidRPr="00F50EE8">
        <w:rPr>
          <w:b/>
          <w:bCs/>
          <w:noProof/>
          <w:color w:val="000000"/>
          <w:sz w:val="26"/>
          <w:szCs w:val="26"/>
          <w:shd w:val="clear" w:color="auto" w:fill="FFFFFF"/>
        </w:rPr>
        <w:drawing>
          <wp:inline distT="0" distB="0" distL="0" distR="0" wp14:anchorId="71CF7753" wp14:editId="16873AAC">
            <wp:extent cx="3032760" cy="1706880"/>
            <wp:effectExtent l="0" t="0" r="0" b="7620"/>
            <wp:docPr id="1976629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32760" cy="1706880"/>
                    </a:xfrm>
                    <a:prstGeom prst="rect">
                      <a:avLst/>
                    </a:prstGeom>
                    <a:noFill/>
                    <a:ln>
                      <a:noFill/>
                    </a:ln>
                  </pic:spPr>
                </pic:pic>
              </a:graphicData>
            </a:graphic>
          </wp:inline>
        </w:drawing>
      </w:r>
      <w:r w:rsidRPr="00F50EE8">
        <w:rPr>
          <w:b/>
          <w:bCs/>
          <w:color w:val="000000"/>
          <w:sz w:val="26"/>
          <w:szCs w:val="26"/>
          <w:shd w:val="clear" w:color="auto" w:fill="FFFFFF"/>
        </w:rPr>
        <w:t xml:space="preserve"> </w:t>
      </w:r>
      <w:r w:rsidRPr="00F50EE8">
        <w:rPr>
          <w:b/>
          <w:bCs/>
          <w:noProof/>
          <w:color w:val="000000"/>
          <w:sz w:val="26"/>
          <w:szCs w:val="26"/>
          <w:shd w:val="clear" w:color="auto" w:fill="FFFFFF"/>
        </w:rPr>
        <w:drawing>
          <wp:inline distT="0" distB="0" distL="0" distR="0" wp14:anchorId="3F2199F9" wp14:editId="26E53E51">
            <wp:extent cx="2987040" cy="1684020"/>
            <wp:effectExtent l="0" t="0" r="3810" b="0"/>
            <wp:docPr id="20725041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87040" cy="1684020"/>
                    </a:xfrm>
                    <a:prstGeom prst="rect">
                      <a:avLst/>
                    </a:prstGeom>
                    <a:noFill/>
                    <a:ln>
                      <a:noFill/>
                    </a:ln>
                  </pic:spPr>
                </pic:pic>
              </a:graphicData>
            </a:graphic>
          </wp:inline>
        </w:drawing>
      </w:r>
    </w:p>
    <w:p w14:paraId="1A89D75E" w14:textId="77777777" w:rsidR="00F50EE8" w:rsidRPr="00F50EE8" w:rsidRDefault="00F50EE8" w:rsidP="00F50EE8">
      <w:pPr>
        <w:pStyle w:val="NormalWeb"/>
        <w:rPr>
          <w:b/>
          <w:bCs/>
          <w:color w:val="000000"/>
          <w:sz w:val="26"/>
          <w:szCs w:val="26"/>
          <w:shd w:val="clear" w:color="auto" w:fill="FFFFFF"/>
        </w:rPr>
      </w:pPr>
    </w:p>
    <w:p w14:paraId="3517FCD4" w14:textId="596E3AC3" w:rsidR="00F50EE8" w:rsidRPr="00F50EE8" w:rsidRDefault="00F50EE8" w:rsidP="00F50EE8">
      <w:pPr>
        <w:pStyle w:val="NormalWeb"/>
        <w:rPr>
          <w:b/>
          <w:bCs/>
          <w:color w:val="000000"/>
          <w:sz w:val="26"/>
          <w:szCs w:val="26"/>
          <w:shd w:val="clear" w:color="auto" w:fill="FFFFFF"/>
        </w:rPr>
      </w:pPr>
      <w:r w:rsidRPr="00F50EE8">
        <w:rPr>
          <w:b/>
          <w:bCs/>
          <w:noProof/>
          <w:color w:val="000000"/>
          <w:sz w:val="26"/>
          <w:szCs w:val="26"/>
          <w:shd w:val="clear" w:color="auto" w:fill="FFFFFF"/>
        </w:rPr>
        <w:drawing>
          <wp:inline distT="0" distB="0" distL="0" distR="0" wp14:anchorId="071CB1D0" wp14:editId="7B4321A2">
            <wp:extent cx="3169920" cy="1783080"/>
            <wp:effectExtent l="0" t="0" r="0" b="7620"/>
            <wp:docPr id="67157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69920" cy="1783080"/>
                    </a:xfrm>
                    <a:prstGeom prst="rect">
                      <a:avLst/>
                    </a:prstGeom>
                    <a:noFill/>
                    <a:ln>
                      <a:noFill/>
                    </a:ln>
                  </pic:spPr>
                </pic:pic>
              </a:graphicData>
            </a:graphic>
          </wp:inline>
        </w:drawing>
      </w:r>
      <w:r w:rsidRPr="00F50EE8">
        <w:rPr>
          <w:b/>
          <w:bCs/>
          <w:color w:val="000000"/>
          <w:sz w:val="26"/>
          <w:szCs w:val="26"/>
          <w:shd w:val="clear" w:color="auto" w:fill="FFFFFF"/>
        </w:rPr>
        <w:t xml:space="preserve"> </w:t>
      </w:r>
      <w:r w:rsidRPr="00F50EE8">
        <w:rPr>
          <w:b/>
          <w:bCs/>
          <w:noProof/>
          <w:color w:val="000000"/>
          <w:sz w:val="26"/>
          <w:szCs w:val="26"/>
          <w:shd w:val="clear" w:color="auto" w:fill="FFFFFF"/>
        </w:rPr>
        <w:drawing>
          <wp:inline distT="0" distB="0" distL="0" distR="0" wp14:anchorId="72DE2F8F" wp14:editId="53ECBB88">
            <wp:extent cx="3185160" cy="1790700"/>
            <wp:effectExtent l="0" t="0" r="0" b="0"/>
            <wp:docPr id="891808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85160" cy="1790700"/>
                    </a:xfrm>
                    <a:prstGeom prst="rect">
                      <a:avLst/>
                    </a:prstGeom>
                    <a:noFill/>
                    <a:ln>
                      <a:noFill/>
                    </a:ln>
                  </pic:spPr>
                </pic:pic>
              </a:graphicData>
            </a:graphic>
          </wp:inline>
        </w:drawing>
      </w:r>
    </w:p>
    <w:p w14:paraId="744B1606" w14:textId="107FE930" w:rsidR="00F50EE8" w:rsidRPr="00F50EE8" w:rsidRDefault="00F50EE8" w:rsidP="00F50EE8">
      <w:pPr>
        <w:pStyle w:val="NormalWeb"/>
        <w:rPr>
          <w:b/>
          <w:bCs/>
          <w:color w:val="000000"/>
          <w:sz w:val="26"/>
          <w:szCs w:val="26"/>
          <w:shd w:val="clear" w:color="auto" w:fill="FFFFFF"/>
        </w:rPr>
      </w:pPr>
      <w:r>
        <w:rPr>
          <w:b/>
          <w:bCs/>
          <w:color w:val="000000"/>
          <w:sz w:val="26"/>
          <w:szCs w:val="26"/>
          <w:shd w:val="clear" w:color="auto" w:fill="FFFFFF"/>
        </w:rPr>
        <w:lastRenderedPageBreak/>
        <w:t>6</w:t>
      </w:r>
      <w:r w:rsidRPr="00F50EE8">
        <w:rPr>
          <w:b/>
          <w:bCs/>
          <w:color w:val="000000"/>
          <w:sz w:val="26"/>
          <w:szCs w:val="26"/>
          <w:shd w:val="clear" w:color="auto" w:fill="FFFFFF"/>
        </w:rPr>
        <w:t xml:space="preserve">. </w:t>
      </w:r>
      <w:r w:rsidRPr="002126B7">
        <w:rPr>
          <w:b/>
          <w:bCs/>
          <w:color w:val="000000"/>
          <w:shd w:val="clear" w:color="auto" w:fill="FFFFFF"/>
        </w:rPr>
        <w:t>CONCLUSION</w:t>
      </w:r>
    </w:p>
    <w:p w14:paraId="177A08EA" w14:textId="77777777" w:rsidR="002126B7" w:rsidRDefault="00F50EE8" w:rsidP="002126B7">
      <w:pPr>
        <w:pStyle w:val="NormalWeb"/>
        <w:jc w:val="both"/>
        <w:rPr>
          <w:color w:val="000000"/>
          <w:shd w:val="clear" w:color="auto" w:fill="FFFFFF"/>
        </w:rPr>
      </w:pPr>
      <w:r w:rsidRPr="002126B7">
        <w:rPr>
          <w:color w:val="000000"/>
          <w:shd w:val="clear" w:color="auto" w:fill="FFFFFF"/>
        </w:rPr>
        <w:t>The Campus Route Buddy project was designed as a student route-matching and safe travel companion system for university students. The main purpose of this project is to help verified students find other students or route groups travelling toward the same or nearby destination. The system focuses on safety, trust, privacy, and organized trip coordination rather than transport cost calculation or payment handling.</w:t>
      </w:r>
    </w:p>
    <w:p w14:paraId="48B2D304" w14:textId="77777777" w:rsidR="002126B7" w:rsidRDefault="00F50EE8" w:rsidP="002126B7">
      <w:pPr>
        <w:pStyle w:val="NormalWeb"/>
        <w:jc w:val="both"/>
        <w:rPr>
          <w:color w:val="000000"/>
          <w:shd w:val="clear" w:color="auto" w:fill="FFFFFF"/>
        </w:rPr>
      </w:pPr>
      <w:r w:rsidRPr="002126B7">
        <w:rPr>
          <w:color w:val="000000"/>
          <w:shd w:val="clear" w:color="auto" w:fill="FFFFFF"/>
        </w:rPr>
        <w:t>Throughout the project, the team applied software engineering concepts such as requirement analysis, user stories, Scrum-based task planning, functional and non-functional requirements, traceability, system design, and UI prototyping. The Figma prototype represents the major user flows, including student registration, university verification, route request creation, suggested buddies, route groups, meeting point selection, trip details, safety options, trusted contact sharing, review, report, and admin management.</w:t>
      </w:r>
    </w:p>
    <w:p w14:paraId="29D9206D" w14:textId="77777777" w:rsidR="002126B7" w:rsidRDefault="00F50EE8" w:rsidP="002126B7">
      <w:pPr>
        <w:pStyle w:val="NormalWeb"/>
        <w:jc w:val="both"/>
        <w:rPr>
          <w:color w:val="000000"/>
          <w:shd w:val="clear" w:color="auto" w:fill="FFFFFF"/>
        </w:rPr>
      </w:pPr>
      <w:r w:rsidRPr="002126B7">
        <w:rPr>
          <w:color w:val="000000"/>
          <w:shd w:val="clear" w:color="auto" w:fill="FFFFFF"/>
        </w:rPr>
        <w:t>The project also considers important ethical and privacy concerns by avoiding public display of exact home addresses and unnecessary personal information. Admin features such as verification management, report handling, account suspension, meeting point management, permissions, and system logs support better control and safety.</w:t>
      </w:r>
    </w:p>
    <w:p w14:paraId="02EF5787" w14:textId="197B4A2B" w:rsidR="00E1520C" w:rsidRPr="002126B7" w:rsidRDefault="00F50EE8" w:rsidP="002126B7">
      <w:pPr>
        <w:pStyle w:val="NormalWeb"/>
        <w:jc w:val="both"/>
        <w:rPr>
          <w:color w:val="000000"/>
          <w:shd w:val="clear" w:color="auto" w:fill="FFFFFF"/>
        </w:rPr>
      </w:pPr>
      <w:r w:rsidRPr="002126B7">
        <w:rPr>
          <w:color w:val="000000"/>
          <w:shd w:val="clear" w:color="auto" w:fill="FFFFFF"/>
        </w:rPr>
        <w:t>Overall, Campus Route Buddy provides a practical and student-focused solution that can improve safe travel coordination within a university environment.</w:t>
      </w:r>
      <w:r w:rsidRPr="00F50EE8">
        <w:rPr>
          <w:b/>
          <w:bCs/>
          <w:color w:val="000000"/>
          <w:sz w:val="26"/>
          <w:szCs w:val="26"/>
          <w:shd w:val="clear" w:color="auto" w:fill="FFFFFF"/>
        </w:rPr>
        <w:br/>
      </w:r>
      <w:r w:rsidRPr="00F50EE8">
        <w:rPr>
          <w:b/>
          <w:bCs/>
          <w:color w:val="000000"/>
          <w:sz w:val="26"/>
          <w:szCs w:val="26"/>
          <w:shd w:val="clear" w:color="auto" w:fill="FFFFFF"/>
        </w:rPr>
        <w:br/>
      </w:r>
      <w:r>
        <w:rPr>
          <w:b/>
          <w:bCs/>
          <w:color w:val="000000"/>
          <w:sz w:val="26"/>
          <w:szCs w:val="26"/>
          <w:shd w:val="clear" w:color="auto" w:fill="FFFFFF"/>
        </w:rPr>
        <w:br/>
      </w:r>
      <w:r>
        <w:rPr>
          <w:b/>
          <w:bCs/>
          <w:color w:val="000000"/>
          <w:sz w:val="26"/>
          <w:szCs w:val="26"/>
          <w:shd w:val="clear" w:color="auto" w:fill="FFFFFF"/>
        </w:rPr>
        <w:br/>
      </w:r>
      <w:r>
        <w:rPr>
          <w:b/>
          <w:bCs/>
          <w:color w:val="000000"/>
          <w:sz w:val="26"/>
          <w:szCs w:val="26"/>
          <w:shd w:val="clear" w:color="auto" w:fill="FFFFFF"/>
        </w:rPr>
        <w:br/>
      </w:r>
      <w:r>
        <w:rPr>
          <w:b/>
          <w:bCs/>
          <w:color w:val="000000"/>
          <w:sz w:val="26"/>
          <w:szCs w:val="26"/>
          <w:shd w:val="clear" w:color="auto" w:fill="FFFFFF"/>
        </w:rPr>
        <w:br/>
      </w:r>
      <w:r>
        <w:rPr>
          <w:b/>
          <w:bCs/>
          <w:color w:val="000000"/>
          <w:sz w:val="26"/>
          <w:szCs w:val="26"/>
          <w:shd w:val="clear" w:color="auto" w:fill="FFFFFF"/>
        </w:rPr>
        <w:br/>
      </w:r>
      <w:r>
        <w:rPr>
          <w:b/>
          <w:bCs/>
          <w:color w:val="000000"/>
          <w:sz w:val="26"/>
          <w:szCs w:val="26"/>
          <w:shd w:val="clear" w:color="auto" w:fill="FFFFFF"/>
        </w:rPr>
        <w:br/>
      </w:r>
    </w:p>
    <w:sectPr w:rsidR="00E1520C" w:rsidRPr="002126B7">
      <w:footerReference w:type="default" r:id="rId6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41AD9" w14:textId="77777777" w:rsidR="00C607FF" w:rsidRDefault="00C607FF">
      <w:pPr>
        <w:spacing w:line="240" w:lineRule="auto"/>
      </w:pPr>
      <w:r>
        <w:separator/>
      </w:r>
    </w:p>
  </w:endnote>
  <w:endnote w:type="continuationSeparator" w:id="0">
    <w:p w14:paraId="52295073" w14:textId="77777777" w:rsidR="00C607FF" w:rsidRDefault="00C607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400157"/>
      <w:docPartObj>
        <w:docPartGallery w:val="Page Numbers (Bottom of Page)"/>
        <w:docPartUnique/>
      </w:docPartObj>
    </w:sdtPr>
    <w:sdtEndPr>
      <w:rPr>
        <w:noProof/>
      </w:rPr>
    </w:sdtEndPr>
    <w:sdtContent>
      <w:p w14:paraId="1929CFB4" w14:textId="01B06F87" w:rsidR="00F50EE8" w:rsidRDefault="00F50E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638797" w14:textId="77777777" w:rsidR="00F50EE8" w:rsidRDefault="00F50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8BC07" w14:textId="77777777" w:rsidR="00C607FF" w:rsidRDefault="00C607FF">
      <w:pPr>
        <w:spacing w:after="0"/>
      </w:pPr>
      <w:r>
        <w:separator/>
      </w:r>
    </w:p>
  </w:footnote>
  <w:footnote w:type="continuationSeparator" w:id="0">
    <w:p w14:paraId="2AFA681A" w14:textId="77777777" w:rsidR="00C607FF" w:rsidRDefault="00C607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A3D9938"/>
    <w:multiLevelType w:val="singleLevel"/>
    <w:tmpl w:val="1A3D9938"/>
    <w:lvl w:ilvl="0">
      <w:start w:val="4"/>
      <w:numFmt w:val="decimal"/>
      <w:suff w:val="space"/>
      <w:lvlText w:val="%1."/>
      <w:lvlJc w:val="left"/>
    </w:lvl>
  </w:abstractNum>
  <w:num w:numId="1" w16cid:durableId="985622785">
    <w:abstractNumId w:val="5"/>
  </w:num>
  <w:num w:numId="2" w16cid:durableId="1254781192">
    <w:abstractNumId w:val="3"/>
  </w:num>
  <w:num w:numId="3" w16cid:durableId="742608712">
    <w:abstractNumId w:val="2"/>
  </w:num>
  <w:num w:numId="4" w16cid:durableId="1788114779">
    <w:abstractNumId w:val="4"/>
  </w:num>
  <w:num w:numId="5" w16cid:durableId="1805734359">
    <w:abstractNumId w:val="1"/>
  </w:num>
  <w:num w:numId="6" w16cid:durableId="2037390430">
    <w:abstractNumId w:val="0"/>
  </w:num>
  <w:num w:numId="7" w16cid:durableId="1693219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255"/>
    <w:rsid w:val="0015074B"/>
    <w:rsid w:val="002126B7"/>
    <w:rsid w:val="0029639D"/>
    <w:rsid w:val="00326F90"/>
    <w:rsid w:val="003351C6"/>
    <w:rsid w:val="0057264D"/>
    <w:rsid w:val="007F07F9"/>
    <w:rsid w:val="00990636"/>
    <w:rsid w:val="00A57CD8"/>
    <w:rsid w:val="00AA1D8D"/>
    <w:rsid w:val="00B47730"/>
    <w:rsid w:val="00C607FF"/>
    <w:rsid w:val="00CB0664"/>
    <w:rsid w:val="00D13936"/>
    <w:rsid w:val="00E1520C"/>
    <w:rsid w:val="00F50EE8"/>
    <w:rsid w:val="00FC693F"/>
    <w:rsid w:val="06D8151A"/>
    <w:rsid w:val="20136430"/>
    <w:rsid w:val="256065E1"/>
    <w:rsid w:val="260C44FC"/>
    <w:rsid w:val="28D87E92"/>
    <w:rsid w:val="2E6D3CBB"/>
    <w:rsid w:val="2F822079"/>
    <w:rsid w:val="38677D19"/>
    <w:rsid w:val="4E785DD2"/>
    <w:rsid w:val="52B93647"/>
    <w:rsid w:val="677221C7"/>
    <w:rsid w:val="6D091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D62AC3"/>
  <w14:defaultImageDpi w14:val="300"/>
  <w15:docId w15:val="{8F1C2498-0E6B-4694-80E9-A0EC5CD7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heme="minorBidi"/>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Campus Route Buddy Project Report</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Route Buddy Project Report</dc:title>
  <dc:subject>Software Engineering Project Report up to Non-Functional Requirements</dc:subject>
  <dc:creator>Group Members</dc:creator>
  <dc:description>generated by python-docx</dc:description>
  <cp:lastModifiedBy>MD. ISTIAK AHAMED SIAM</cp:lastModifiedBy>
  <cp:revision>3</cp:revision>
  <dcterms:created xsi:type="dcterms:W3CDTF">2026-09-13T16:41:00Z</dcterms:created>
  <dcterms:modified xsi:type="dcterms:W3CDTF">2026-09-13T17:05:00Z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eyJoZGlkIjoiZjVhNGJiMWVmZTg4ZjFhYWZhYWFiMzBkODkwYWRkZmUiLCJ1c2VySWQiOiIzMTYxMTExNTg1ODU4In0=</vt:lpwstr>
  </property>
  <property fmtid="{D5CDD505-2E9C-101B-9397-08002B2CF9AE}" pid="3" name="KSOProductBuildVer">
    <vt:lpwstr>1033-12.1.0.28485</vt:lpwstr>
  </property>
  <property fmtid="{D5CDD505-2E9C-101B-9397-08002B2CF9AE}" pid="4" name="ICV">
    <vt:lpwstr>56447D66BC5348FDA7385573160D747B_13</vt:lpwstr>
  </property>
</Properties>
</file>